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C3366C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C3366C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201</w:t>
      </w:r>
      <w:r w:rsidR="00EC439C">
        <w:rPr>
          <w:rFonts w:eastAsia="楷体_GB2312"/>
          <w:b/>
          <w:sz w:val="36"/>
          <w:szCs w:val="36"/>
        </w:rPr>
        <w:t>9</w:t>
      </w:r>
      <w:r w:rsidRPr="001142A9">
        <w:rPr>
          <w:rFonts w:eastAsia="楷体_GB2312"/>
          <w:b/>
          <w:sz w:val="36"/>
          <w:szCs w:val="36"/>
        </w:rPr>
        <w:t>年</w:t>
      </w:r>
      <w:r w:rsidR="00EC439C">
        <w:rPr>
          <w:rFonts w:eastAsia="楷体_GB2312" w:hint="eastAsia"/>
          <w:b/>
          <w:sz w:val="36"/>
          <w:szCs w:val="36"/>
        </w:rPr>
        <w:t>春</w:t>
      </w:r>
      <w:r w:rsidRPr="001142A9">
        <w:rPr>
          <w:rFonts w:eastAsia="楷体_GB2312"/>
          <w:b/>
          <w:sz w:val="36"/>
          <w:szCs w:val="36"/>
        </w:rPr>
        <w:t>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EC439C">
        <w:rPr>
          <w:rFonts w:eastAsia="楷体_GB2312" w:hint="eastAsia"/>
          <w:b/>
          <w:sz w:val="36"/>
          <w:szCs w:val="36"/>
        </w:rPr>
        <w:t>架构与中间件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CD1928" w:rsidRPr="00317FF7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986D0B">
        <w:rPr>
          <w:rFonts w:eastAsia="楷体_GB2312"/>
          <w:b/>
          <w:sz w:val="36"/>
          <w:szCs w:val="36"/>
        </w:rPr>
        <w:t>3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986D0B">
        <w:rPr>
          <w:rFonts w:eastAsia="楷体_GB2312" w:hint="eastAsia"/>
          <w:b/>
          <w:sz w:val="36"/>
          <w:szCs w:val="36"/>
        </w:rPr>
        <w:t>数据</w:t>
      </w:r>
      <w:r w:rsidR="00875978">
        <w:rPr>
          <w:rFonts w:eastAsia="楷体_GB2312" w:hint="eastAsia"/>
          <w:b/>
          <w:sz w:val="36"/>
          <w:szCs w:val="36"/>
        </w:rPr>
        <w:t>层软件架构实验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677727" w:rsidRPr="001142A9" w:rsidTr="00677727">
        <w:trPr>
          <w:jc w:val="center"/>
        </w:trPr>
        <w:tc>
          <w:tcPr>
            <w:tcW w:w="1404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proofErr w:type="gramStart"/>
            <w:r w:rsidRPr="00677727">
              <w:rPr>
                <w:rFonts w:hint="eastAsia"/>
                <w:b/>
                <w:sz w:val="24"/>
                <w:szCs w:val="28"/>
              </w:rPr>
              <w:t>刘思琦</w:t>
            </w:r>
            <w:proofErr w:type="gramEnd"/>
          </w:p>
        </w:tc>
        <w:tc>
          <w:tcPr>
            <w:tcW w:w="2247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677727">
              <w:rPr>
                <w:b/>
                <w:sz w:val="24"/>
                <w:szCs w:val="28"/>
              </w:rPr>
              <w:t>1163710228</w:t>
            </w:r>
          </w:p>
        </w:tc>
        <w:tc>
          <w:tcPr>
            <w:tcW w:w="3969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677727">
              <w:rPr>
                <w:rFonts w:hint="eastAsia"/>
                <w:b/>
                <w:sz w:val="24"/>
                <w:szCs w:val="28"/>
              </w:rPr>
              <w:t>hit</w:t>
            </w:r>
            <w:r w:rsidRPr="00677727">
              <w:rPr>
                <w:b/>
                <w:sz w:val="24"/>
                <w:szCs w:val="28"/>
              </w:rPr>
              <w:t>1163710228@163.com/</w:t>
            </w:r>
            <w:r w:rsidRPr="00677727">
              <w:rPr>
                <w:rFonts w:hint="eastAsia"/>
                <w:b/>
                <w:sz w:val="24"/>
                <w:szCs w:val="28"/>
              </w:rPr>
              <w:t>1</w:t>
            </w:r>
            <w:r w:rsidRPr="00677727">
              <w:rPr>
                <w:b/>
                <w:sz w:val="24"/>
                <w:szCs w:val="28"/>
              </w:rPr>
              <w:t>8846183728</w:t>
            </w:r>
          </w:p>
        </w:tc>
      </w:tr>
      <w:tr w:rsidR="00677727" w:rsidRPr="001142A9" w:rsidTr="00677727">
        <w:trPr>
          <w:jc w:val="center"/>
        </w:trPr>
        <w:tc>
          <w:tcPr>
            <w:tcW w:w="1404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677727">
              <w:rPr>
                <w:rFonts w:hint="eastAsia"/>
                <w:b/>
                <w:sz w:val="24"/>
                <w:szCs w:val="28"/>
              </w:rPr>
              <w:t>石昊</w:t>
            </w:r>
          </w:p>
        </w:tc>
        <w:tc>
          <w:tcPr>
            <w:tcW w:w="2247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677727">
              <w:rPr>
                <w:b/>
                <w:sz w:val="24"/>
                <w:szCs w:val="28"/>
              </w:rPr>
              <w:t>1163710226</w:t>
            </w:r>
          </w:p>
        </w:tc>
        <w:tc>
          <w:tcPr>
            <w:tcW w:w="3969" w:type="dxa"/>
          </w:tcPr>
          <w:p w:rsidR="00677727" w:rsidRPr="00677727" w:rsidRDefault="00677727" w:rsidP="00693C13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677727">
              <w:rPr>
                <w:b/>
                <w:sz w:val="24"/>
                <w:szCs w:val="28"/>
              </w:rPr>
              <w:t>2670041246@qq.com/15645077257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headerReference w:type="firs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AF43B1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9010651" w:history="1">
        <w:r w:rsidR="00AF43B1" w:rsidRPr="00382EE1">
          <w:rPr>
            <w:rStyle w:val="a4"/>
            <w:noProof/>
          </w:rPr>
          <w:t xml:space="preserve">1 </w:t>
        </w:r>
        <w:r w:rsidR="00AF43B1" w:rsidRPr="00382EE1">
          <w:rPr>
            <w:rStyle w:val="a4"/>
            <w:noProof/>
          </w:rPr>
          <w:t>实验概述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_Toc9010651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2" w:history="1">
        <w:r w:rsidR="00AF43B1" w:rsidRPr="00382EE1">
          <w:rPr>
            <w:rStyle w:val="a4"/>
            <w:noProof/>
          </w:rPr>
          <w:t xml:space="preserve">1.1 </w:t>
        </w:r>
        <w:r w:rsidR="00AF43B1" w:rsidRPr="00382EE1">
          <w:rPr>
            <w:rStyle w:val="a4"/>
            <w:noProof/>
          </w:rPr>
          <w:t>实验目的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_Toc9010652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3" w:history="1">
        <w:r w:rsidR="00AF43B1" w:rsidRPr="00382EE1">
          <w:rPr>
            <w:rStyle w:val="a4"/>
            <w:noProof/>
          </w:rPr>
          <w:t xml:space="preserve">1.2 </w:t>
        </w:r>
        <w:r w:rsidR="00AF43B1" w:rsidRPr="00382EE1">
          <w:rPr>
            <w:rStyle w:val="a4"/>
            <w:noProof/>
          </w:rPr>
          <w:t>实验要求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_Toc9010653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4" w:history="1">
        <w:r w:rsidR="00AF43B1" w:rsidRPr="00382EE1">
          <w:rPr>
            <w:rStyle w:val="a4"/>
            <w:noProof/>
          </w:rPr>
          <w:t xml:space="preserve">2 </w:t>
        </w:r>
        <w:r w:rsidR="00AF43B1" w:rsidRPr="00382EE1">
          <w:rPr>
            <w:rStyle w:val="a4"/>
            <w:noProof/>
          </w:rPr>
          <w:t>实验内容与过程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_Toc9010654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5" w:history="1">
        <w:r w:rsidR="00AF43B1" w:rsidRPr="00382EE1">
          <w:rPr>
            <w:rStyle w:val="a4"/>
            <w:noProof/>
          </w:rPr>
          <w:t>2.1 Mycat</w:t>
        </w:r>
        <w:r w:rsidR="00AF43B1" w:rsidRPr="00382EE1">
          <w:rPr>
            <w:rStyle w:val="a4"/>
            <w:noProof/>
          </w:rPr>
          <w:t>数据库分库分表实验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_Toc9010655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6" w:history="1">
        <w:r w:rsidR="00AF43B1" w:rsidRPr="00382EE1">
          <w:rPr>
            <w:rStyle w:val="a4"/>
            <w:noProof/>
          </w:rPr>
          <w:t>2.2 Sharding-JDBC</w:t>
        </w:r>
        <w:r w:rsidR="00AF43B1" w:rsidRPr="00382EE1">
          <w:rPr>
            <w:rStyle w:val="a4"/>
            <w:noProof/>
          </w:rPr>
          <w:t>数据库分库分表实验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_Toc9010656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3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7" w:history="1">
        <w:r w:rsidR="00AF43B1" w:rsidRPr="00382EE1">
          <w:rPr>
            <w:rStyle w:val="a4"/>
            <w:noProof/>
          </w:rPr>
          <w:t>2.3 Redis</w:t>
        </w:r>
        <w:r w:rsidR="00AF43B1" w:rsidRPr="00382EE1">
          <w:rPr>
            <w:rStyle w:val="a4"/>
            <w:noProof/>
          </w:rPr>
          <w:t>数据缓存实验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_Toc9010657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7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8" w:history="1">
        <w:r w:rsidR="00AF43B1" w:rsidRPr="00382EE1">
          <w:rPr>
            <w:rStyle w:val="a4"/>
            <w:noProof/>
          </w:rPr>
          <w:t xml:space="preserve">3 </w:t>
        </w:r>
        <w:r w:rsidR="00AF43B1" w:rsidRPr="00382EE1">
          <w:rPr>
            <w:rStyle w:val="a4"/>
            <w:noProof/>
          </w:rPr>
          <w:t>结对开发过程记录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_Toc9010658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9</w:t>
        </w:r>
        <w:r w:rsidR="00AF43B1">
          <w:rPr>
            <w:noProof/>
            <w:webHidden/>
          </w:rPr>
          <w:fldChar w:fldCharType="end"/>
        </w:r>
      </w:hyperlink>
    </w:p>
    <w:p w:rsidR="00AF43B1" w:rsidRDefault="007132B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010659" w:history="1">
        <w:r w:rsidR="00AF43B1" w:rsidRPr="00382EE1">
          <w:rPr>
            <w:rStyle w:val="a4"/>
            <w:noProof/>
          </w:rPr>
          <w:t xml:space="preserve">4 </w:t>
        </w:r>
        <w:r w:rsidR="00AF43B1" w:rsidRPr="00382EE1">
          <w:rPr>
            <w:rStyle w:val="a4"/>
            <w:noProof/>
          </w:rPr>
          <w:t>实验总结</w:t>
        </w:r>
        <w:r w:rsidR="00AF43B1">
          <w:rPr>
            <w:noProof/>
            <w:webHidden/>
          </w:rPr>
          <w:tab/>
        </w:r>
        <w:r w:rsidR="00AF43B1">
          <w:rPr>
            <w:noProof/>
            <w:webHidden/>
          </w:rPr>
          <w:fldChar w:fldCharType="begin"/>
        </w:r>
        <w:r w:rsidR="00AF43B1">
          <w:rPr>
            <w:noProof/>
            <w:webHidden/>
          </w:rPr>
          <w:instrText xml:space="preserve"> PAGEREF _Toc9010659 \h </w:instrText>
        </w:r>
        <w:r w:rsidR="00AF43B1">
          <w:rPr>
            <w:noProof/>
            <w:webHidden/>
          </w:rPr>
        </w:r>
        <w:r w:rsidR="00AF43B1">
          <w:rPr>
            <w:noProof/>
            <w:webHidden/>
          </w:rPr>
          <w:fldChar w:fldCharType="separate"/>
        </w:r>
        <w:r w:rsidR="00AF43B1">
          <w:rPr>
            <w:noProof/>
            <w:webHidden/>
          </w:rPr>
          <w:t>10</w:t>
        </w:r>
        <w:r w:rsidR="00AF43B1"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</w:t>
      </w:r>
      <w:r w:rsidR="00884DC2">
        <w:rPr>
          <w:rFonts w:hint="eastAsia"/>
          <w:color w:val="FF0000"/>
          <w:highlight w:val="yellow"/>
        </w:rPr>
        <w:t xml:space="preserve"> </w:t>
      </w:r>
      <w:r w:rsidRPr="001142A9">
        <w:rPr>
          <w:color w:val="FF0000"/>
          <w:highlight w:val="yellow"/>
        </w:rPr>
        <w:t>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EC439C" w:rsidRPr="001142A9" w:rsidRDefault="00EC439C" w:rsidP="00B654D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" w:name="_Toc9010651"/>
      <w:bookmarkStart w:id="2" w:name="_Toc258511502"/>
      <w:r>
        <w:rPr>
          <w:rFonts w:hint="eastAsia"/>
          <w:sz w:val="32"/>
          <w:szCs w:val="32"/>
          <w:lang w:eastAsia="zh-CN"/>
        </w:rPr>
        <w:lastRenderedPageBreak/>
        <w:t>实验</w:t>
      </w:r>
      <w:r w:rsidRPr="001142A9">
        <w:rPr>
          <w:sz w:val="32"/>
          <w:szCs w:val="32"/>
          <w:lang w:eastAsia="zh-CN"/>
        </w:rPr>
        <w:t>概述</w:t>
      </w:r>
      <w:bookmarkEnd w:id="1"/>
    </w:p>
    <w:p w:rsidR="00EC439C" w:rsidRDefault="00EC439C" w:rsidP="00B654D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9010652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实验目的</w:t>
      </w:r>
      <w:bookmarkEnd w:id="3"/>
    </w:p>
    <w:p w:rsidR="00B704C5" w:rsidRPr="00B704C5" w:rsidRDefault="00B704C5" w:rsidP="00B704C5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B704C5">
        <w:rPr>
          <w:rFonts w:hint="eastAsia"/>
          <w:sz w:val="24"/>
        </w:rPr>
        <w:t>学习</w:t>
      </w:r>
      <w:r w:rsidR="00B01F14">
        <w:rPr>
          <w:rFonts w:hint="eastAsia"/>
          <w:sz w:val="24"/>
        </w:rPr>
        <w:t>使用</w:t>
      </w:r>
      <w:proofErr w:type="spellStart"/>
      <w:r w:rsidR="00B01F14">
        <w:rPr>
          <w:rFonts w:hint="eastAsia"/>
          <w:sz w:val="24"/>
        </w:rPr>
        <w:t>Mycat</w:t>
      </w:r>
      <w:proofErr w:type="spellEnd"/>
      <w:r w:rsidR="00B01F14">
        <w:rPr>
          <w:rFonts w:hint="eastAsia"/>
          <w:sz w:val="24"/>
        </w:rPr>
        <w:t>和</w:t>
      </w:r>
      <w:proofErr w:type="spellStart"/>
      <w:r w:rsidR="00B01F14">
        <w:rPr>
          <w:rFonts w:hint="eastAsia"/>
          <w:sz w:val="24"/>
        </w:rPr>
        <w:t>Sharding</w:t>
      </w:r>
      <w:proofErr w:type="spellEnd"/>
      <w:r w:rsidR="00B01F14">
        <w:rPr>
          <w:sz w:val="24"/>
        </w:rPr>
        <w:t>-</w:t>
      </w:r>
      <w:r w:rsidR="00B01F14">
        <w:rPr>
          <w:rFonts w:hint="eastAsia"/>
          <w:sz w:val="24"/>
        </w:rPr>
        <w:t>JDBC</w:t>
      </w:r>
      <w:r w:rsidR="00B01F14">
        <w:rPr>
          <w:rFonts w:hint="eastAsia"/>
          <w:sz w:val="24"/>
        </w:rPr>
        <w:t>实现数据分库分表</w:t>
      </w:r>
    </w:p>
    <w:p w:rsidR="00B704C5" w:rsidRPr="00B704C5" w:rsidRDefault="003C54BA" w:rsidP="00B704C5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2</w:t>
      </w:r>
      <w:r w:rsidR="00B704C5">
        <w:rPr>
          <w:rFonts w:hint="eastAsia"/>
          <w:sz w:val="24"/>
        </w:rPr>
        <w:t>）</w:t>
      </w:r>
      <w:r>
        <w:rPr>
          <w:rFonts w:hint="eastAsia"/>
          <w:sz w:val="24"/>
        </w:rPr>
        <w:t>学习</w:t>
      </w:r>
      <w:r w:rsidR="00B704C5" w:rsidRPr="00B704C5">
        <w:rPr>
          <w:rFonts w:hint="eastAsia"/>
          <w:sz w:val="24"/>
        </w:rPr>
        <w:t>使用</w:t>
      </w:r>
      <w:r>
        <w:rPr>
          <w:rFonts w:hint="eastAsia"/>
          <w:sz w:val="24"/>
        </w:rPr>
        <w:t>Redis</w:t>
      </w:r>
      <w:r>
        <w:rPr>
          <w:rFonts w:hint="eastAsia"/>
          <w:sz w:val="24"/>
        </w:rPr>
        <w:t>数据库实现数据缓存</w:t>
      </w:r>
    </w:p>
    <w:p w:rsidR="00B704C5" w:rsidRDefault="003C54BA" w:rsidP="00B704C5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3</w:t>
      </w:r>
      <w:r w:rsidR="00B704C5">
        <w:rPr>
          <w:rFonts w:hint="eastAsia"/>
          <w:sz w:val="24"/>
        </w:rPr>
        <w:t>）</w:t>
      </w:r>
      <w:r w:rsidR="00B704C5" w:rsidRPr="00B704C5">
        <w:rPr>
          <w:rFonts w:hint="eastAsia"/>
          <w:sz w:val="24"/>
        </w:rPr>
        <w:t>能够灵活应用</w:t>
      </w:r>
      <w:proofErr w:type="spellStart"/>
      <w:r>
        <w:rPr>
          <w:rFonts w:hint="eastAsia"/>
          <w:sz w:val="24"/>
        </w:rPr>
        <w:t>Mycat</w:t>
      </w:r>
      <w:proofErr w:type="spellEnd"/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Sharding</w:t>
      </w:r>
      <w:proofErr w:type="spellEnd"/>
      <w:r>
        <w:rPr>
          <w:sz w:val="24"/>
        </w:rPr>
        <w:t>-</w:t>
      </w:r>
      <w:r>
        <w:rPr>
          <w:rFonts w:hint="eastAsia"/>
          <w:sz w:val="24"/>
        </w:rPr>
        <w:t>JDBC</w:t>
      </w:r>
      <w:r>
        <w:rPr>
          <w:rFonts w:hint="eastAsia"/>
          <w:sz w:val="24"/>
        </w:rPr>
        <w:t>实现分库分表架构</w:t>
      </w:r>
      <w:r w:rsidR="00B704C5" w:rsidRPr="00B704C5">
        <w:rPr>
          <w:rFonts w:hint="eastAsia"/>
          <w:sz w:val="24"/>
        </w:rPr>
        <w:t>到实际系统</w:t>
      </w:r>
    </w:p>
    <w:p w:rsidR="003C54BA" w:rsidRPr="00EC439C" w:rsidRDefault="003C54BA" w:rsidP="00B704C5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Pr="00B704C5">
        <w:rPr>
          <w:rFonts w:hint="eastAsia"/>
          <w:sz w:val="24"/>
        </w:rPr>
        <w:t>能够灵活应用</w:t>
      </w:r>
      <w:r>
        <w:rPr>
          <w:rFonts w:hint="eastAsia"/>
          <w:sz w:val="24"/>
        </w:rPr>
        <w:t>Redis</w:t>
      </w:r>
      <w:r>
        <w:rPr>
          <w:rFonts w:hint="eastAsia"/>
          <w:sz w:val="24"/>
        </w:rPr>
        <w:t>实现数据缓存架构</w:t>
      </w:r>
      <w:r w:rsidRPr="00B704C5">
        <w:rPr>
          <w:rFonts w:hint="eastAsia"/>
          <w:sz w:val="24"/>
        </w:rPr>
        <w:t>到实际系统</w:t>
      </w:r>
    </w:p>
    <w:p w:rsidR="00EC439C" w:rsidRPr="00EC439C" w:rsidRDefault="00EC439C" w:rsidP="00EC439C"/>
    <w:p w:rsidR="00EC439C" w:rsidRPr="001142A9" w:rsidRDefault="00EC439C" w:rsidP="00B654D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901065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实验要求</w:t>
      </w:r>
      <w:bookmarkEnd w:id="4"/>
    </w:p>
    <w:p w:rsidR="00EC439C" w:rsidRPr="007A559A" w:rsidRDefault="00EC439C" w:rsidP="007A559A">
      <w:pPr>
        <w:topLinePunct/>
        <w:adjustRightInd w:val="0"/>
        <w:snapToGrid w:val="0"/>
        <w:spacing w:line="300" w:lineRule="auto"/>
        <w:rPr>
          <w:sz w:val="24"/>
        </w:rPr>
      </w:pPr>
      <w:r w:rsidRPr="007A559A">
        <w:rPr>
          <w:rFonts w:hint="eastAsia"/>
          <w:sz w:val="24"/>
        </w:rPr>
        <w:t>1</w:t>
      </w:r>
      <w:r w:rsidRPr="007A559A">
        <w:rPr>
          <w:rFonts w:hint="eastAsia"/>
          <w:sz w:val="24"/>
        </w:rPr>
        <w:t>）</w:t>
      </w:r>
      <w:r w:rsidRPr="007A559A">
        <w:rPr>
          <w:sz w:val="24"/>
        </w:rPr>
        <w:t>2</w:t>
      </w:r>
      <w:r w:rsidRPr="007A559A">
        <w:rPr>
          <w:rFonts w:hint="eastAsia"/>
          <w:sz w:val="24"/>
        </w:rPr>
        <w:t>人结对成组</w:t>
      </w:r>
    </w:p>
    <w:p w:rsidR="00EC439C" w:rsidRPr="007A559A" w:rsidRDefault="00EC439C" w:rsidP="007A559A">
      <w:pPr>
        <w:topLinePunct/>
        <w:adjustRightInd w:val="0"/>
        <w:snapToGrid w:val="0"/>
        <w:spacing w:line="300" w:lineRule="auto"/>
        <w:rPr>
          <w:sz w:val="24"/>
        </w:rPr>
      </w:pPr>
      <w:r w:rsidRPr="007A559A">
        <w:rPr>
          <w:rFonts w:hint="eastAsia"/>
          <w:sz w:val="24"/>
        </w:rPr>
        <w:t>2</w:t>
      </w:r>
      <w:r w:rsidRPr="007A559A">
        <w:rPr>
          <w:rFonts w:hint="eastAsia"/>
          <w:sz w:val="24"/>
        </w:rPr>
        <w:t>）</w:t>
      </w:r>
      <w:r w:rsidR="00B704C5" w:rsidRPr="007A559A">
        <w:rPr>
          <w:rFonts w:hint="eastAsia"/>
          <w:sz w:val="24"/>
        </w:rPr>
        <w:t>实验</w:t>
      </w:r>
      <w:r w:rsidR="00B704C5" w:rsidRPr="007A559A">
        <w:rPr>
          <w:rFonts w:hint="eastAsia"/>
          <w:sz w:val="24"/>
        </w:rPr>
        <w:t>2.1</w:t>
      </w:r>
      <w:r w:rsidR="003C54BA">
        <w:rPr>
          <w:rFonts w:hint="eastAsia"/>
          <w:sz w:val="24"/>
        </w:rPr>
        <w:t>、</w:t>
      </w:r>
      <w:r w:rsidR="00B704C5" w:rsidRPr="007A559A">
        <w:rPr>
          <w:rFonts w:hint="eastAsia"/>
          <w:sz w:val="24"/>
        </w:rPr>
        <w:t>2.2</w:t>
      </w:r>
      <w:r w:rsidR="003C54BA">
        <w:rPr>
          <w:rFonts w:hint="eastAsia"/>
          <w:sz w:val="24"/>
        </w:rPr>
        <w:t>、</w:t>
      </w:r>
      <w:r w:rsidR="003C54BA">
        <w:rPr>
          <w:rFonts w:hint="eastAsia"/>
          <w:sz w:val="24"/>
        </w:rPr>
        <w:t>2</w:t>
      </w:r>
      <w:r w:rsidR="003C54BA">
        <w:rPr>
          <w:sz w:val="24"/>
        </w:rPr>
        <w:t>.3</w:t>
      </w:r>
      <w:r w:rsidR="003C54BA">
        <w:rPr>
          <w:rFonts w:hint="eastAsia"/>
          <w:sz w:val="24"/>
        </w:rPr>
        <w:t>均为</w:t>
      </w:r>
      <w:r w:rsidR="00B704C5" w:rsidRPr="007A559A">
        <w:rPr>
          <w:rFonts w:hint="eastAsia"/>
          <w:sz w:val="24"/>
        </w:rPr>
        <w:t>必做</w:t>
      </w:r>
    </w:p>
    <w:p w:rsidR="00EC439C" w:rsidRPr="007A559A" w:rsidRDefault="00EC439C" w:rsidP="007A559A">
      <w:pPr>
        <w:topLinePunct/>
        <w:adjustRightInd w:val="0"/>
        <w:snapToGrid w:val="0"/>
        <w:spacing w:line="300" w:lineRule="auto"/>
        <w:rPr>
          <w:sz w:val="24"/>
        </w:rPr>
      </w:pPr>
      <w:r w:rsidRPr="007A559A">
        <w:rPr>
          <w:rFonts w:hint="eastAsia"/>
          <w:sz w:val="24"/>
        </w:rPr>
        <w:t>3</w:t>
      </w:r>
      <w:r w:rsidRPr="007A559A">
        <w:rPr>
          <w:rFonts w:hint="eastAsia"/>
          <w:sz w:val="24"/>
        </w:rPr>
        <w:t>）</w:t>
      </w:r>
      <w:r w:rsidR="00B704C5" w:rsidRPr="00B704C5">
        <w:rPr>
          <w:rFonts w:hint="eastAsia"/>
          <w:sz w:val="24"/>
        </w:rPr>
        <w:t>结合《软件过程与工具》课程中进销存系统</w:t>
      </w:r>
      <w:r w:rsidR="00B704C5" w:rsidRPr="00B704C5">
        <w:rPr>
          <w:rFonts w:hint="eastAsia"/>
          <w:sz w:val="24"/>
        </w:rPr>
        <w:t>(</w:t>
      </w:r>
      <w:r w:rsidR="00B704C5" w:rsidRPr="00B704C5">
        <w:rPr>
          <w:rFonts w:hint="eastAsia"/>
          <w:sz w:val="24"/>
        </w:rPr>
        <w:t>或其他实际软件系统</w:t>
      </w:r>
      <w:r w:rsidR="00B704C5" w:rsidRPr="00B704C5">
        <w:rPr>
          <w:rFonts w:hint="eastAsia"/>
          <w:sz w:val="24"/>
        </w:rPr>
        <w:t>)</w:t>
      </w:r>
      <w:r w:rsidR="00B704C5" w:rsidRPr="00B704C5">
        <w:rPr>
          <w:rFonts w:hint="eastAsia"/>
          <w:sz w:val="24"/>
        </w:rPr>
        <w:t>进行</w:t>
      </w:r>
      <w:r w:rsidR="003C54BA">
        <w:rPr>
          <w:rFonts w:hint="eastAsia"/>
          <w:sz w:val="24"/>
        </w:rPr>
        <w:t>数据</w:t>
      </w:r>
      <w:r w:rsidR="00B704C5" w:rsidRPr="00B704C5">
        <w:rPr>
          <w:rFonts w:hint="eastAsia"/>
          <w:sz w:val="24"/>
        </w:rPr>
        <w:t>层架构重构，</w:t>
      </w:r>
      <w:r w:rsidR="003C54BA">
        <w:rPr>
          <w:rFonts w:hint="eastAsia"/>
          <w:sz w:val="24"/>
        </w:rPr>
        <w:t>实现根据业务垂直划分的数据库分库分表；面向海量数据带来的数据检索慢问题，实现数据库水平分片，达到数据检索的性能提升；利用缓存架构实现数据读取的性能提升。</w:t>
      </w:r>
    </w:p>
    <w:p w:rsidR="00EC439C" w:rsidRPr="007A559A" w:rsidRDefault="00EC439C" w:rsidP="007A559A">
      <w:pPr>
        <w:topLinePunct/>
        <w:adjustRightInd w:val="0"/>
        <w:snapToGrid w:val="0"/>
        <w:spacing w:line="300" w:lineRule="auto"/>
        <w:rPr>
          <w:sz w:val="24"/>
        </w:rPr>
      </w:pPr>
      <w:r w:rsidRPr="007A559A">
        <w:rPr>
          <w:sz w:val="24"/>
        </w:rPr>
        <w:t>4</w:t>
      </w:r>
      <w:r w:rsidRPr="007A559A">
        <w:rPr>
          <w:rFonts w:hint="eastAsia"/>
          <w:sz w:val="24"/>
        </w:rPr>
        <w:t>）</w:t>
      </w:r>
      <w:r w:rsidR="00B704C5" w:rsidRPr="007A559A">
        <w:rPr>
          <w:rFonts w:hint="eastAsia"/>
          <w:sz w:val="24"/>
        </w:rPr>
        <w:t>应给出</w:t>
      </w:r>
      <w:r w:rsidR="00B704C5" w:rsidRPr="00B704C5">
        <w:rPr>
          <w:rFonts w:hint="eastAsia"/>
          <w:sz w:val="24"/>
        </w:rPr>
        <w:t>关键过程的细节</w:t>
      </w:r>
    </w:p>
    <w:p w:rsidR="00B704C5" w:rsidRDefault="00B704C5" w:rsidP="00B704C5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5" w:name="_Toc9010654"/>
      <w:r>
        <w:rPr>
          <w:rFonts w:hint="eastAsia"/>
          <w:sz w:val="32"/>
          <w:szCs w:val="32"/>
          <w:lang w:eastAsia="zh-CN"/>
        </w:rPr>
        <w:t>实验内容与过程</w:t>
      </w:r>
      <w:bookmarkEnd w:id="5"/>
    </w:p>
    <w:p w:rsidR="00EC0BE2" w:rsidRPr="00EC0BE2" w:rsidRDefault="00EC0BE2" w:rsidP="00EC0BE2">
      <w:pPr>
        <w:rPr>
          <w:sz w:val="24"/>
          <w:lang w:val="x-none"/>
        </w:rPr>
      </w:pPr>
      <w:r w:rsidRPr="00EC0BE2">
        <w:rPr>
          <w:rFonts w:hint="eastAsia"/>
          <w:sz w:val="24"/>
          <w:lang w:val="x-none"/>
        </w:rPr>
        <w:t>根据给出的“实验指导书</w:t>
      </w:r>
      <w:r w:rsidRPr="00EC0BE2">
        <w:rPr>
          <w:rFonts w:hint="eastAsia"/>
          <w:sz w:val="24"/>
          <w:lang w:val="x-none"/>
        </w:rPr>
        <w:t>-</w:t>
      </w:r>
      <w:proofErr w:type="spellStart"/>
      <w:r w:rsidRPr="00EC0BE2">
        <w:rPr>
          <w:rFonts w:hint="eastAsia"/>
          <w:sz w:val="24"/>
          <w:lang w:val="x-none"/>
        </w:rPr>
        <w:t>Mycat</w:t>
      </w:r>
      <w:proofErr w:type="spellEnd"/>
      <w:r w:rsidRPr="00EC0BE2">
        <w:rPr>
          <w:sz w:val="24"/>
          <w:lang w:val="x-none"/>
        </w:rPr>
        <w:t>-</w:t>
      </w:r>
      <w:proofErr w:type="spellStart"/>
      <w:r w:rsidRPr="00EC0BE2">
        <w:rPr>
          <w:rFonts w:hint="eastAsia"/>
          <w:sz w:val="24"/>
          <w:lang w:val="x-none"/>
        </w:rPr>
        <w:t>Sharding</w:t>
      </w:r>
      <w:proofErr w:type="spellEnd"/>
      <w:r w:rsidRPr="00EC0BE2">
        <w:rPr>
          <w:sz w:val="24"/>
          <w:lang w:val="x-none"/>
        </w:rPr>
        <w:t>-</w:t>
      </w:r>
      <w:r w:rsidRPr="00EC0BE2">
        <w:rPr>
          <w:rFonts w:hint="eastAsia"/>
          <w:sz w:val="24"/>
          <w:lang w:val="x-none"/>
        </w:rPr>
        <w:t>JDBC</w:t>
      </w:r>
      <w:r w:rsidRPr="00EC0BE2">
        <w:rPr>
          <w:rFonts w:hint="eastAsia"/>
          <w:sz w:val="24"/>
          <w:lang w:val="x-none"/>
        </w:rPr>
        <w:t>”</w:t>
      </w:r>
      <w:r>
        <w:rPr>
          <w:rFonts w:hint="eastAsia"/>
          <w:sz w:val="24"/>
          <w:lang w:val="x-none"/>
        </w:rPr>
        <w:t>、</w:t>
      </w:r>
      <w:r w:rsidRPr="00EC0BE2">
        <w:rPr>
          <w:rFonts w:hint="eastAsia"/>
          <w:sz w:val="24"/>
          <w:lang w:val="x-none"/>
        </w:rPr>
        <w:t xml:space="preserve"> </w:t>
      </w:r>
      <w:r w:rsidRPr="00EC0BE2">
        <w:rPr>
          <w:rFonts w:hint="eastAsia"/>
          <w:sz w:val="24"/>
          <w:lang w:val="x-none"/>
        </w:rPr>
        <w:t>“实验指导书</w:t>
      </w:r>
      <w:r w:rsidRPr="00EC0BE2">
        <w:rPr>
          <w:rFonts w:hint="eastAsia"/>
          <w:sz w:val="24"/>
          <w:lang w:val="x-none"/>
        </w:rPr>
        <w:t>-</w:t>
      </w:r>
      <w:proofErr w:type="spellStart"/>
      <w:r>
        <w:rPr>
          <w:rFonts w:hint="eastAsia"/>
          <w:sz w:val="24"/>
          <w:lang w:val="x-none"/>
        </w:rPr>
        <w:t>Redis</w:t>
      </w:r>
      <w:r w:rsidRPr="00EC0BE2">
        <w:rPr>
          <w:rFonts w:hint="eastAsia"/>
          <w:sz w:val="24"/>
          <w:lang w:val="x-none"/>
        </w:rPr>
        <w:t>”</w:t>
      </w:r>
      <w:r>
        <w:rPr>
          <w:rFonts w:hint="eastAsia"/>
          <w:sz w:val="24"/>
          <w:lang w:val="x-none"/>
        </w:rPr>
        <w:t>完成实验</w:t>
      </w:r>
      <w:proofErr w:type="spellEnd"/>
      <w:r>
        <w:rPr>
          <w:rFonts w:hint="eastAsia"/>
          <w:sz w:val="24"/>
          <w:lang w:val="x-none"/>
        </w:rPr>
        <w:t>2</w:t>
      </w:r>
      <w:r>
        <w:rPr>
          <w:sz w:val="24"/>
          <w:lang w:val="x-none"/>
        </w:rPr>
        <w:t>.1-2.3</w:t>
      </w:r>
      <w:r>
        <w:rPr>
          <w:rFonts w:hint="eastAsia"/>
          <w:sz w:val="24"/>
          <w:lang w:val="x-none"/>
        </w:rPr>
        <w:t>，并回答相关问题。</w:t>
      </w:r>
    </w:p>
    <w:p w:rsidR="00EC439C" w:rsidRDefault="00EC0BE2" w:rsidP="00B704C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9010655"/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Mycat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数据库分库分表</w:t>
      </w:r>
      <w:r w:rsidRPr="00B704C5">
        <w:rPr>
          <w:rFonts w:ascii="Times New Roman" w:hAnsi="Times New Roman" w:hint="eastAsia"/>
          <w:b w:val="0"/>
          <w:sz w:val="30"/>
          <w:szCs w:val="30"/>
          <w:lang w:eastAsia="zh-CN"/>
        </w:rPr>
        <w:t>实验</w:t>
      </w:r>
      <w:bookmarkEnd w:id="6"/>
      <w:proofErr w:type="spellEnd"/>
    </w:p>
    <w:p w:rsidR="00105FA5" w:rsidRPr="000912D9" w:rsidRDefault="00105FA5" w:rsidP="007A559A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0912D9">
        <w:rPr>
          <w:rFonts w:hint="eastAsia"/>
          <w:b/>
          <w:sz w:val="24"/>
        </w:rPr>
        <w:t>1</w:t>
      </w:r>
      <w:r w:rsidRPr="000912D9">
        <w:rPr>
          <w:rFonts w:hint="eastAsia"/>
          <w:b/>
          <w:sz w:val="24"/>
        </w:rPr>
        <w:t>）请给出</w:t>
      </w:r>
      <w:proofErr w:type="spellStart"/>
      <w:r w:rsidR="00EC0BE2" w:rsidRPr="000912D9">
        <w:rPr>
          <w:rFonts w:hint="eastAsia"/>
          <w:b/>
          <w:sz w:val="24"/>
        </w:rPr>
        <w:t>Mycat</w:t>
      </w:r>
      <w:proofErr w:type="spellEnd"/>
      <w:r w:rsidR="00EC0BE2" w:rsidRPr="000912D9">
        <w:rPr>
          <w:rFonts w:hint="eastAsia"/>
          <w:b/>
          <w:sz w:val="24"/>
        </w:rPr>
        <w:t>配置安装过程中遇到的问题和解决方案</w:t>
      </w:r>
      <w:r w:rsidRPr="000912D9">
        <w:rPr>
          <w:rFonts w:hint="eastAsia"/>
          <w:b/>
          <w:sz w:val="24"/>
        </w:rPr>
        <w:t>。</w:t>
      </w:r>
    </w:p>
    <w:p w:rsidR="00875978" w:rsidRDefault="008A0829" w:rsidP="008A08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M</w:t>
      </w:r>
      <w:r>
        <w:rPr>
          <w:sz w:val="24"/>
        </w:rPr>
        <w:t>ycat</w:t>
      </w:r>
      <w:proofErr w:type="spellEnd"/>
      <w:r>
        <w:rPr>
          <w:rFonts w:hint="eastAsia"/>
          <w:sz w:val="24"/>
        </w:rPr>
        <w:t>的安装过程中没有遇到问题，去官网下载与操作系统对应的压缩包到本地然后解压缩即可。惯例是存放在</w:t>
      </w:r>
      <w:r w:rsidR="003906F7">
        <w:rPr>
          <w:rFonts w:hint="eastAsia"/>
          <w:sz w:val="24"/>
        </w:rPr>
        <w:t>以</w:t>
      </w:r>
      <w:r>
        <w:rPr>
          <w:rFonts w:hint="eastAsia"/>
          <w:sz w:val="24"/>
        </w:rPr>
        <w:t>全英文命名的目录下。</w:t>
      </w:r>
    </w:p>
    <w:p w:rsidR="008A0829" w:rsidRDefault="008A0829" w:rsidP="008A08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配置</w:t>
      </w:r>
      <w:proofErr w:type="spellStart"/>
      <w:r>
        <w:rPr>
          <w:rFonts w:hint="eastAsia"/>
          <w:sz w:val="24"/>
        </w:rPr>
        <w:t>Mycat</w:t>
      </w:r>
      <w:proofErr w:type="spellEnd"/>
      <w:r>
        <w:rPr>
          <w:rFonts w:hint="eastAsia"/>
          <w:sz w:val="24"/>
        </w:rPr>
        <w:t>时，在</w:t>
      </w:r>
      <w:r>
        <w:rPr>
          <w:rFonts w:hint="eastAsia"/>
          <w:sz w:val="24"/>
        </w:rPr>
        <w:t>windows10</w:t>
      </w:r>
      <w:r>
        <w:rPr>
          <w:rFonts w:hint="eastAsia"/>
          <w:sz w:val="24"/>
        </w:rPr>
        <w:t>下双击</w:t>
      </w:r>
      <w:r w:rsidRPr="008A0829">
        <w:rPr>
          <w:sz w:val="24"/>
        </w:rPr>
        <w:t>startup_nowrap</w:t>
      </w:r>
      <w:r>
        <w:rPr>
          <w:rFonts w:hint="eastAsia"/>
          <w:sz w:val="24"/>
        </w:rPr>
        <w:t>.bat</w:t>
      </w:r>
      <w:r>
        <w:rPr>
          <w:rFonts w:hint="eastAsia"/>
          <w:sz w:val="24"/>
        </w:rPr>
        <w:t>文件启动</w:t>
      </w:r>
      <w:proofErr w:type="spellStart"/>
      <w:r>
        <w:rPr>
          <w:rFonts w:hint="eastAsia"/>
          <w:sz w:val="24"/>
        </w:rPr>
        <w:t>Mycat</w:t>
      </w:r>
      <w:proofErr w:type="spellEnd"/>
      <w:r>
        <w:rPr>
          <w:rFonts w:hint="eastAsia"/>
          <w:sz w:val="24"/>
        </w:rPr>
        <w:t>的时候遇到了闪退的情况。解决方案是以管理员身份打开控制台，在控制台下启动</w:t>
      </w:r>
      <w:r w:rsidRPr="008A0829">
        <w:rPr>
          <w:sz w:val="24"/>
        </w:rPr>
        <w:t>startup_nowrap</w:t>
      </w:r>
      <w:r>
        <w:rPr>
          <w:rFonts w:hint="eastAsia"/>
          <w:sz w:val="24"/>
        </w:rPr>
        <w:t>.bat</w:t>
      </w:r>
      <w:r>
        <w:rPr>
          <w:rFonts w:hint="eastAsia"/>
          <w:sz w:val="24"/>
        </w:rPr>
        <w:t>。</w:t>
      </w:r>
    </w:p>
    <w:p w:rsidR="008A0829" w:rsidRDefault="008A0829" w:rsidP="008A0829">
      <w:pPr>
        <w:topLinePunct/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36F25A0" wp14:editId="30844026">
            <wp:extent cx="4846320" cy="2535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04" t="32106" r="27041" b="15754"/>
                    <a:stretch/>
                  </pic:blipFill>
                  <pic:spPr bwMode="auto">
                    <a:xfrm>
                      <a:off x="0" y="0"/>
                      <a:ext cx="4862702" cy="254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29" w:rsidRPr="008A0829" w:rsidRDefault="008A0829" w:rsidP="008A0829">
      <w:pPr>
        <w:topLinePunct/>
        <w:adjustRightInd w:val="0"/>
        <w:snapToGrid w:val="0"/>
        <w:spacing w:line="300" w:lineRule="auto"/>
        <w:ind w:firstLineChars="200" w:firstLine="480"/>
        <w:rPr>
          <w:i/>
          <w:sz w:val="24"/>
          <w:u w:val="single"/>
        </w:rPr>
      </w:pPr>
      <w:r w:rsidRPr="008A0829">
        <w:rPr>
          <w:rFonts w:hint="eastAsia"/>
          <w:i/>
          <w:sz w:val="24"/>
          <w:u w:val="single"/>
        </w:rPr>
        <w:t>（更正：不以管理员身份启动控制台也可以）</w:t>
      </w:r>
    </w:p>
    <w:p w:rsidR="00105FA5" w:rsidRPr="000912D9" w:rsidRDefault="00105FA5" w:rsidP="007A559A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0912D9">
        <w:rPr>
          <w:rFonts w:hint="eastAsia"/>
          <w:b/>
          <w:sz w:val="24"/>
        </w:rPr>
        <w:t>2</w:t>
      </w:r>
      <w:r w:rsidRPr="000912D9">
        <w:rPr>
          <w:rFonts w:hint="eastAsia"/>
          <w:b/>
          <w:sz w:val="24"/>
        </w:rPr>
        <w:t>）请详析</w:t>
      </w:r>
      <w:proofErr w:type="spellStart"/>
      <w:r w:rsidR="00EC0BE2" w:rsidRPr="000912D9">
        <w:rPr>
          <w:rFonts w:hint="eastAsia"/>
          <w:b/>
          <w:sz w:val="24"/>
        </w:rPr>
        <w:t>Mycat</w:t>
      </w:r>
      <w:proofErr w:type="spellEnd"/>
      <w:r w:rsidR="00EC0BE2" w:rsidRPr="000912D9">
        <w:rPr>
          <w:rFonts w:hint="eastAsia"/>
          <w:b/>
          <w:sz w:val="24"/>
        </w:rPr>
        <w:t>的分库分表原理和操作方法</w:t>
      </w:r>
      <w:r w:rsidRPr="000912D9">
        <w:rPr>
          <w:rFonts w:hint="eastAsia"/>
          <w:b/>
          <w:sz w:val="24"/>
        </w:rPr>
        <w:t>。</w:t>
      </w:r>
    </w:p>
    <w:p w:rsidR="00EB2E19" w:rsidRDefault="00356DDD" w:rsidP="00EB2E19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>
        <w:rPr>
          <w:b/>
          <w:sz w:val="24"/>
        </w:rPr>
        <w:t>1.</w:t>
      </w:r>
      <w:r w:rsidR="008A0829" w:rsidRPr="008A0829">
        <w:rPr>
          <w:rFonts w:hint="eastAsia"/>
          <w:b/>
          <w:sz w:val="24"/>
        </w:rPr>
        <w:t>Mycat</w:t>
      </w:r>
      <w:r w:rsidR="008A0829" w:rsidRPr="008A0829">
        <w:rPr>
          <w:rFonts w:hint="eastAsia"/>
          <w:b/>
          <w:sz w:val="24"/>
        </w:rPr>
        <w:t>的分库分表原理</w:t>
      </w:r>
    </w:p>
    <w:p w:rsidR="00EB2E19" w:rsidRPr="00EB2E19" w:rsidRDefault="00EB2E19" w:rsidP="00EB2E19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proofErr w:type="spellStart"/>
      <w:r w:rsidRPr="00EB2E19">
        <w:rPr>
          <w:rFonts w:hint="eastAsia"/>
          <w:sz w:val="24"/>
        </w:rPr>
        <w:t>Mycat</w:t>
      </w:r>
      <w:proofErr w:type="spellEnd"/>
      <w:r w:rsidRPr="00EB2E19">
        <w:rPr>
          <w:rFonts w:hint="eastAsia"/>
          <w:sz w:val="24"/>
        </w:rPr>
        <w:t>的原理中最重要的一个动词是“拦截”，它拦截了用户发送过来的</w:t>
      </w:r>
      <w:r>
        <w:rPr>
          <w:rFonts w:hint="eastAsia"/>
          <w:sz w:val="24"/>
        </w:rPr>
        <w:t>SQ</w:t>
      </w:r>
      <w:r>
        <w:rPr>
          <w:sz w:val="24"/>
        </w:rPr>
        <w:t>L</w:t>
      </w:r>
    </w:p>
    <w:p w:rsidR="00EB2E19" w:rsidRPr="00EB2E19" w:rsidRDefault="00EB2E19" w:rsidP="00EB2E19">
      <w:pPr>
        <w:topLinePunct/>
        <w:adjustRightInd w:val="0"/>
        <w:snapToGrid w:val="0"/>
        <w:spacing w:line="300" w:lineRule="auto"/>
        <w:rPr>
          <w:sz w:val="24"/>
        </w:rPr>
      </w:pPr>
      <w:r w:rsidRPr="00EB2E19">
        <w:rPr>
          <w:rFonts w:hint="eastAsia"/>
          <w:sz w:val="24"/>
        </w:rPr>
        <w:t>语句，首先对</w:t>
      </w:r>
      <w:r w:rsidRPr="00EB2E19">
        <w:rPr>
          <w:rFonts w:hint="eastAsia"/>
          <w:sz w:val="24"/>
        </w:rPr>
        <w:t>SQL</w:t>
      </w:r>
      <w:r w:rsidRPr="00EB2E19">
        <w:rPr>
          <w:rFonts w:hint="eastAsia"/>
          <w:sz w:val="24"/>
        </w:rPr>
        <w:t>语句做了一些特定的分析：如分片分析、路由分析、读写分离分析、缓存分析等，然后将此</w:t>
      </w:r>
      <w:r w:rsidRPr="00EB2E19">
        <w:rPr>
          <w:rFonts w:hint="eastAsia"/>
          <w:sz w:val="24"/>
        </w:rPr>
        <w:t>SQL</w:t>
      </w:r>
      <w:r w:rsidRPr="00EB2E19">
        <w:rPr>
          <w:rFonts w:hint="eastAsia"/>
          <w:sz w:val="24"/>
        </w:rPr>
        <w:t>发往后端的真实数据库，并将返回的结果做适当的处理，最终再返回给用户。</w:t>
      </w:r>
    </w:p>
    <w:p w:rsidR="00EB2E19" w:rsidRDefault="00EB2E19" w:rsidP="00EB2E19">
      <w:pPr>
        <w:topLinePunct/>
        <w:adjustRightInd w:val="0"/>
        <w:snapToGrid w:val="0"/>
        <w:spacing w:line="30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2EBA3401" wp14:editId="3869CB54">
            <wp:extent cx="4792980" cy="2340102"/>
            <wp:effectExtent l="0" t="0" r="7620" b="3175"/>
            <wp:docPr id="12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758" b="1289"/>
                    <a:stretch/>
                  </pic:blipFill>
                  <pic:spPr bwMode="auto">
                    <a:xfrm>
                      <a:off x="0" y="0"/>
                      <a:ext cx="4806638" cy="23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E19" w:rsidRDefault="00EB2E19" w:rsidP="00827CF2">
      <w:pPr>
        <w:topLinePunct/>
        <w:adjustRightInd w:val="0"/>
        <w:snapToGrid w:val="0"/>
        <w:spacing w:line="300" w:lineRule="auto"/>
        <w:ind w:firstLine="360"/>
        <w:rPr>
          <w:sz w:val="24"/>
        </w:rPr>
      </w:pPr>
      <w:r>
        <w:rPr>
          <w:rFonts w:hint="eastAsia"/>
          <w:sz w:val="24"/>
        </w:rPr>
        <w:t>以上图为例，</w:t>
      </w:r>
      <w:r>
        <w:rPr>
          <w:rFonts w:hint="eastAsia"/>
          <w:sz w:val="24"/>
        </w:rPr>
        <w:t>o</w:t>
      </w:r>
      <w:r w:rsidRPr="00EB2E19">
        <w:rPr>
          <w:rFonts w:hint="eastAsia"/>
          <w:sz w:val="24"/>
        </w:rPr>
        <w:t>rders</w:t>
      </w:r>
      <w:r w:rsidRPr="00EB2E19">
        <w:rPr>
          <w:rFonts w:hint="eastAsia"/>
          <w:sz w:val="24"/>
        </w:rPr>
        <w:t>表被分为三个分片</w:t>
      </w:r>
      <w:proofErr w:type="spellStart"/>
      <w:r w:rsidRPr="00EB2E19">
        <w:rPr>
          <w:rFonts w:hint="eastAsia"/>
          <w:sz w:val="24"/>
        </w:rPr>
        <w:t>datanode</w:t>
      </w:r>
      <w:proofErr w:type="spellEnd"/>
      <w:r w:rsidRPr="00EB2E19">
        <w:rPr>
          <w:rFonts w:hint="eastAsia"/>
          <w:sz w:val="24"/>
        </w:rPr>
        <w:t>（简称</w:t>
      </w:r>
      <w:proofErr w:type="spellStart"/>
      <w:r w:rsidRPr="00EB2E19">
        <w:rPr>
          <w:rFonts w:hint="eastAsia"/>
          <w:sz w:val="24"/>
        </w:rPr>
        <w:t>dn</w:t>
      </w:r>
      <w:proofErr w:type="spellEnd"/>
      <w:r w:rsidRPr="00EB2E19">
        <w:rPr>
          <w:rFonts w:hint="eastAsia"/>
          <w:sz w:val="24"/>
        </w:rPr>
        <w:t>)</w:t>
      </w:r>
      <w:r w:rsidRPr="00EB2E19">
        <w:rPr>
          <w:rFonts w:hint="eastAsia"/>
          <w:sz w:val="24"/>
        </w:rPr>
        <w:t>，这三个分片是分</w:t>
      </w:r>
    </w:p>
    <w:p w:rsidR="00EB2E19" w:rsidRDefault="00EB2E19" w:rsidP="00EB2E19">
      <w:pPr>
        <w:topLinePunct/>
        <w:adjustRightInd w:val="0"/>
        <w:snapToGrid w:val="0"/>
        <w:spacing w:line="300" w:lineRule="auto"/>
        <w:rPr>
          <w:sz w:val="24"/>
        </w:rPr>
      </w:pPr>
      <w:r w:rsidRPr="00EB2E19">
        <w:rPr>
          <w:rFonts w:hint="eastAsia"/>
          <w:sz w:val="24"/>
        </w:rPr>
        <w:t>布在两台</w:t>
      </w:r>
      <w:r w:rsidRPr="00EB2E19">
        <w:rPr>
          <w:rFonts w:hint="eastAsia"/>
          <w:sz w:val="24"/>
        </w:rPr>
        <w:t>MySQL Server</w:t>
      </w:r>
      <w:r w:rsidRPr="00EB2E19">
        <w:rPr>
          <w:rFonts w:hint="eastAsia"/>
          <w:sz w:val="24"/>
        </w:rPr>
        <w:t>上</w:t>
      </w:r>
      <w:r w:rsidRPr="00EB2E19">
        <w:rPr>
          <w:rFonts w:hint="eastAsia"/>
          <w:sz w:val="24"/>
        </w:rPr>
        <w:t>(</w:t>
      </w:r>
      <w:proofErr w:type="spellStart"/>
      <w:r w:rsidRPr="00EB2E19">
        <w:rPr>
          <w:rFonts w:hint="eastAsia"/>
          <w:sz w:val="24"/>
        </w:rPr>
        <w:t>DataHost</w:t>
      </w:r>
      <w:proofErr w:type="spellEnd"/>
      <w:r w:rsidRPr="00EB2E19">
        <w:rPr>
          <w:rFonts w:hint="eastAsia"/>
          <w:sz w:val="24"/>
        </w:rPr>
        <w:t>)</w:t>
      </w:r>
      <w:r w:rsidRPr="00EB2E19">
        <w:rPr>
          <w:rFonts w:hint="eastAsia"/>
          <w:sz w:val="24"/>
        </w:rPr>
        <w:t>，即</w:t>
      </w:r>
      <w:r w:rsidRPr="00EB2E19">
        <w:rPr>
          <w:rFonts w:hint="eastAsia"/>
          <w:sz w:val="24"/>
        </w:rPr>
        <w:t xml:space="preserve"> </w:t>
      </w:r>
      <w:proofErr w:type="spellStart"/>
      <w:r w:rsidRPr="00EB2E19">
        <w:rPr>
          <w:rFonts w:hint="eastAsia"/>
          <w:sz w:val="24"/>
        </w:rPr>
        <w:t>datanode</w:t>
      </w:r>
      <w:proofErr w:type="spellEnd"/>
      <w:r w:rsidRPr="00EB2E19">
        <w:rPr>
          <w:rFonts w:hint="eastAsia"/>
          <w:sz w:val="24"/>
        </w:rPr>
        <w:t>=</w:t>
      </w:r>
      <w:proofErr w:type="spellStart"/>
      <w:r w:rsidRPr="00EB2E19">
        <w:rPr>
          <w:rFonts w:hint="eastAsia"/>
          <w:sz w:val="24"/>
        </w:rPr>
        <w:t>database@datahost</w:t>
      </w:r>
      <w:proofErr w:type="spellEnd"/>
      <w:r>
        <w:rPr>
          <w:rFonts w:hint="eastAsia"/>
          <w:sz w:val="24"/>
        </w:rPr>
        <w:t>方式，因此</w:t>
      </w:r>
      <w:r w:rsidRPr="00EB2E19">
        <w:rPr>
          <w:rFonts w:hint="eastAsia"/>
          <w:sz w:val="24"/>
        </w:rPr>
        <w:t>可以用一台到</w:t>
      </w:r>
      <w:r w:rsidRPr="00EB2E19">
        <w:rPr>
          <w:rFonts w:hint="eastAsia"/>
          <w:sz w:val="24"/>
        </w:rPr>
        <w:t>N</w:t>
      </w:r>
      <w:r w:rsidRPr="00EB2E19">
        <w:rPr>
          <w:rFonts w:hint="eastAsia"/>
          <w:sz w:val="24"/>
        </w:rPr>
        <w:t>台服务器来分片，分片规则为（</w:t>
      </w:r>
      <w:proofErr w:type="spellStart"/>
      <w:r w:rsidRPr="00EB2E19">
        <w:rPr>
          <w:rFonts w:hint="eastAsia"/>
          <w:sz w:val="24"/>
        </w:rPr>
        <w:t>sharding</w:t>
      </w:r>
      <w:proofErr w:type="spellEnd"/>
      <w:r w:rsidRPr="00EB2E19">
        <w:rPr>
          <w:rFonts w:hint="eastAsia"/>
          <w:sz w:val="24"/>
        </w:rPr>
        <w:t xml:space="preserve"> rule)</w:t>
      </w:r>
      <w:r w:rsidRPr="00EB2E19">
        <w:rPr>
          <w:rFonts w:hint="eastAsia"/>
          <w:sz w:val="24"/>
        </w:rPr>
        <w:t>典型的字符串枚举分片规则，一个规则的定义是分片字段（</w:t>
      </w:r>
      <w:proofErr w:type="spellStart"/>
      <w:r w:rsidRPr="00EB2E19">
        <w:rPr>
          <w:rFonts w:hint="eastAsia"/>
          <w:sz w:val="24"/>
        </w:rPr>
        <w:t>sharding</w:t>
      </w:r>
      <w:proofErr w:type="spellEnd"/>
      <w:r w:rsidRPr="00EB2E19">
        <w:rPr>
          <w:rFonts w:hint="eastAsia"/>
          <w:sz w:val="24"/>
        </w:rPr>
        <w:t xml:space="preserve"> column)+</w:t>
      </w:r>
      <w:r w:rsidRPr="00EB2E19">
        <w:rPr>
          <w:rFonts w:hint="eastAsia"/>
          <w:sz w:val="24"/>
        </w:rPr>
        <w:t>分片函数</w:t>
      </w:r>
      <w:r w:rsidRPr="00EB2E19">
        <w:rPr>
          <w:rFonts w:hint="eastAsia"/>
          <w:sz w:val="24"/>
        </w:rPr>
        <w:t>(</w:t>
      </w:r>
      <w:proofErr w:type="spellStart"/>
      <w:r w:rsidRPr="00EB2E19">
        <w:rPr>
          <w:rFonts w:hint="eastAsia"/>
          <w:sz w:val="24"/>
        </w:rPr>
        <w:t>rulefunction</w:t>
      </w:r>
      <w:proofErr w:type="spellEnd"/>
      <w:r w:rsidRPr="00EB2E19">
        <w:rPr>
          <w:rFonts w:hint="eastAsia"/>
          <w:sz w:val="24"/>
        </w:rPr>
        <w:t>)</w:t>
      </w:r>
      <w:r w:rsidRPr="00EB2E19">
        <w:rPr>
          <w:rFonts w:hint="eastAsia"/>
          <w:sz w:val="24"/>
        </w:rPr>
        <w:t>，这里的分片字段为</w:t>
      </w:r>
      <w:r w:rsidRPr="00EB2E19">
        <w:rPr>
          <w:rFonts w:hint="eastAsia"/>
          <w:sz w:val="24"/>
        </w:rPr>
        <w:t>prov</w:t>
      </w:r>
      <w:r w:rsidR="00CF6DD4">
        <w:rPr>
          <w:rFonts w:hint="eastAsia"/>
          <w:sz w:val="24"/>
        </w:rPr>
        <w:t>而分片函数为字符串枚举方式。</w:t>
      </w:r>
    </w:p>
    <w:p w:rsidR="00356DDD" w:rsidRDefault="00356DDD" w:rsidP="00356DDD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356DDD">
        <w:rPr>
          <w:rFonts w:hint="eastAsia"/>
          <w:sz w:val="24"/>
        </w:rPr>
        <w:t>当</w:t>
      </w:r>
      <w:proofErr w:type="spellStart"/>
      <w:r w:rsidRPr="00356DDD">
        <w:rPr>
          <w:rFonts w:hint="eastAsia"/>
          <w:sz w:val="24"/>
        </w:rPr>
        <w:t>Mycat</w:t>
      </w:r>
      <w:proofErr w:type="spellEnd"/>
      <w:r w:rsidRPr="00356DDD">
        <w:rPr>
          <w:rFonts w:hint="eastAsia"/>
          <w:sz w:val="24"/>
        </w:rPr>
        <w:t>收到一个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时，会先解析这个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，查找涉及到的表，然后看此表的定义，如果有分片规则，则获取到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里分片字段的值，并匹配分片函数，得到该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对应的分片列表，然后将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发往这些分片去执行，最后收集和处理所有分片返回的结果数据，并输出到客户端。以</w:t>
      </w:r>
      <w:r>
        <w:rPr>
          <w:rFonts w:hint="eastAsia"/>
          <w:sz w:val="24"/>
        </w:rPr>
        <w:t>select * from o</w:t>
      </w:r>
      <w:r w:rsidRPr="00356DDD">
        <w:rPr>
          <w:rFonts w:hint="eastAsia"/>
          <w:sz w:val="24"/>
        </w:rPr>
        <w:t xml:space="preserve">rders where </w:t>
      </w:r>
      <w:r w:rsidRPr="00356DDD">
        <w:rPr>
          <w:rFonts w:hint="eastAsia"/>
          <w:sz w:val="24"/>
        </w:rPr>
        <w:lastRenderedPageBreak/>
        <w:t>prov=?</w:t>
      </w:r>
      <w:r w:rsidRPr="00356DDD">
        <w:rPr>
          <w:rFonts w:hint="eastAsia"/>
          <w:sz w:val="24"/>
        </w:rPr>
        <w:t>语句为例，查到</w:t>
      </w:r>
      <w:r w:rsidRPr="00356DDD">
        <w:rPr>
          <w:rFonts w:hint="eastAsia"/>
          <w:sz w:val="24"/>
        </w:rPr>
        <w:t>prov=</w:t>
      </w:r>
      <w:proofErr w:type="spellStart"/>
      <w:r w:rsidRPr="00356DDD">
        <w:rPr>
          <w:rFonts w:hint="eastAsia"/>
          <w:sz w:val="24"/>
        </w:rPr>
        <w:t>wuhan</w:t>
      </w:r>
      <w:proofErr w:type="spellEnd"/>
      <w:r w:rsidRPr="00356DDD">
        <w:rPr>
          <w:rFonts w:hint="eastAsia"/>
          <w:sz w:val="24"/>
        </w:rPr>
        <w:t>，按照分片函数，</w:t>
      </w:r>
      <w:proofErr w:type="spellStart"/>
      <w:r w:rsidRPr="00356DDD">
        <w:rPr>
          <w:rFonts w:hint="eastAsia"/>
          <w:sz w:val="24"/>
        </w:rPr>
        <w:t>wuhan</w:t>
      </w:r>
      <w:proofErr w:type="spellEnd"/>
      <w:r w:rsidRPr="00356DDD">
        <w:rPr>
          <w:rFonts w:hint="eastAsia"/>
          <w:sz w:val="24"/>
        </w:rPr>
        <w:t>返回</w:t>
      </w:r>
      <w:r w:rsidRPr="00356DDD">
        <w:rPr>
          <w:rFonts w:hint="eastAsia"/>
          <w:sz w:val="24"/>
        </w:rPr>
        <w:t>dn1</w:t>
      </w:r>
      <w:r w:rsidRPr="00356DDD">
        <w:rPr>
          <w:rFonts w:hint="eastAsia"/>
          <w:sz w:val="24"/>
        </w:rPr>
        <w:t>，于是</w:t>
      </w:r>
      <w:r w:rsidRPr="00356DDD">
        <w:rPr>
          <w:rFonts w:hint="eastAsia"/>
          <w:sz w:val="24"/>
        </w:rPr>
        <w:t>SQL</w:t>
      </w:r>
      <w:r w:rsidRPr="00356DDD">
        <w:rPr>
          <w:rFonts w:hint="eastAsia"/>
          <w:sz w:val="24"/>
        </w:rPr>
        <w:t>就发给了</w:t>
      </w:r>
      <w:r w:rsidRPr="00356DDD">
        <w:rPr>
          <w:rFonts w:hint="eastAsia"/>
          <w:sz w:val="24"/>
        </w:rPr>
        <w:t>MySQL1</w:t>
      </w:r>
      <w:r w:rsidRPr="00356DDD">
        <w:rPr>
          <w:rFonts w:hint="eastAsia"/>
          <w:sz w:val="24"/>
        </w:rPr>
        <w:t>，去取</w:t>
      </w:r>
      <w:r w:rsidRPr="00356DDD">
        <w:rPr>
          <w:rFonts w:hint="eastAsia"/>
          <w:sz w:val="24"/>
        </w:rPr>
        <w:t>DB1</w:t>
      </w:r>
      <w:r w:rsidRPr="00356DDD">
        <w:rPr>
          <w:rFonts w:hint="eastAsia"/>
          <w:sz w:val="24"/>
        </w:rPr>
        <w:t>上的查询结果，并返回给用户。</w:t>
      </w:r>
    </w:p>
    <w:p w:rsidR="00356DDD" w:rsidRDefault="00356DDD" w:rsidP="00356DDD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>
        <w:rPr>
          <w:b/>
          <w:sz w:val="24"/>
        </w:rPr>
        <w:t>2.</w:t>
      </w:r>
      <w:r w:rsidRPr="008A0829">
        <w:rPr>
          <w:rFonts w:hint="eastAsia"/>
          <w:b/>
          <w:sz w:val="24"/>
        </w:rPr>
        <w:t>Mycat</w:t>
      </w:r>
      <w:r>
        <w:rPr>
          <w:rFonts w:hint="eastAsia"/>
          <w:b/>
          <w:sz w:val="24"/>
        </w:rPr>
        <w:t>的分库分表操作方法</w:t>
      </w:r>
    </w:p>
    <w:p w:rsidR="00356DDD" w:rsidRDefault="00356DDD" w:rsidP="00356DDD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790DD3">
        <w:rPr>
          <w:rFonts w:hint="eastAsia"/>
          <w:sz w:val="24"/>
        </w:rPr>
        <w:t>参考实验指导书配置</w:t>
      </w:r>
      <w:proofErr w:type="spellStart"/>
      <w:r w:rsidR="00790DD3">
        <w:rPr>
          <w:rFonts w:hint="eastAsia"/>
          <w:sz w:val="24"/>
        </w:rPr>
        <w:t>Mycat</w:t>
      </w:r>
      <w:proofErr w:type="spellEnd"/>
      <w:r w:rsidR="00790DD3">
        <w:rPr>
          <w:rFonts w:hint="eastAsia"/>
          <w:sz w:val="24"/>
        </w:rPr>
        <w:t>目录下的</w:t>
      </w:r>
      <w:r w:rsidR="00790DD3">
        <w:rPr>
          <w:rFonts w:hint="eastAsia"/>
          <w:sz w:val="24"/>
        </w:rPr>
        <w:t>schema.xml</w:t>
      </w:r>
      <w:r w:rsidR="00790DD3">
        <w:rPr>
          <w:rFonts w:hint="eastAsia"/>
          <w:sz w:val="24"/>
        </w:rPr>
        <w:t>，</w:t>
      </w:r>
      <w:r w:rsidR="00790DD3">
        <w:rPr>
          <w:rFonts w:hint="eastAsia"/>
          <w:sz w:val="24"/>
        </w:rPr>
        <w:t>rule.xml</w:t>
      </w:r>
      <w:r w:rsidR="00790DD3">
        <w:rPr>
          <w:rFonts w:hint="eastAsia"/>
          <w:sz w:val="24"/>
        </w:rPr>
        <w:t>和</w:t>
      </w:r>
      <w:r w:rsidR="00790DD3">
        <w:rPr>
          <w:rFonts w:hint="eastAsia"/>
          <w:sz w:val="24"/>
        </w:rPr>
        <w:t>ser</w:t>
      </w:r>
      <w:r w:rsidR="00790DD3">
        <w:rPr>
          <w:sz w:val="24"/>
        </w:rPr>
        <w:t>ver.xml</w:t>
      </w:r>
    </w:p>
    <w:p w:rsidR="00790DD3" w:rsidRDefault="00356DDD" w:rsidP="00790DD3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790DD3">
        <w:rPr>
          <w:rFonts w:hint="eastAsia"/>
          <w:sz w:val="24"/>
        </w:rPr>
        <w:t>登录物理数据库</w:t>
      </w:r>
      <w:proofErr w:type="spellStart"/>
      <w:r w:rsidR="00790DD3">
        <w:rPr>
          <w:rFonts w:hint="eastAsia"/>
          <w:sz w:val="24"/>
        </w:rPr>
        <w:t>mysql</w:t>
      </w:r>
      <w:proofErr w:type="spellEnd"/>
      <w:r w:rsidR="00790DD3">
        <w:rPr>
          <w:rFonts w:hint="eastAsia"/>
          <w:sz w:val="24"/>
        </w:rPr>
        <w:t>，使用实验指导书中的</w:t>
      </w:r>
      <w:proofErr w:type="spellStart"/>
      <w:r w:rsidR="00790DD3">
        <w:rPr>
          <w:rFonts w:hint="eastAsia"/>
          <w:sz w:val="24"/>
        </w:rPr>
        <w:t>sql</w:t>
      </w:r>
      <w:proofErr w:type="spellEnd"/>
      <w:r w:rsidR="00790DD3">
        <w:rPr>
          <w:rFonts w:hint="eastAsia"/>
          <w:sz w:val="24"/>
        </w:rPr>
        <w:t>语句创建数据库和表，具体过程很简单，不在此赘述了。创建之后通过命令行或者数据库可视化软件来查看创建的结果：</w:t>
      </w:r>
    </w:p>
    <w:p w:rsidR="00790DD3" w:rsidRPr="00F96C28" w:rsidRDefault="00790DD3" w:rsidP="00F96C28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 w:rsidRPr="00790DD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77340" cy="1210250"/>
            <wp:effectExtent l="0" t="0" r="3810" b="9525"/>
            <wp:docPr id="5" name="图片 5" descr="C:\Users\ASUS\AppData\Roaming\Tencent\Users\1031901796\TIM\WinTemp\RichOle\WBVIR0_$4FN$QBTV7[F1E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1031901796\TIM\WinTemp\RichOle\WBVIR0_$4FN$QBTV7[F1EG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22" cy="12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0DD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58282" cy="1211580"/>
            <wp:effectExtent l="0" t="0" r="8890" b="7620"/>
            <wp:docPr id="6" name="图片 6" descr="C:\Users\ASUS\AppData\Roaming\Tencent\Users\1031901796\TIM\WinTemp\RichOle\P188S9)N16@K%S@78RUEY]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1031901796\TIM\WinTemp\RichOle\P188S9)N16@K%S@78RUEY]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77" cy="122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C28" w:rsidRPr="00F96C2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25703" cy="1219200"/>
            <wp:effectExtent l="0" t="0" r="0" b="0"/>
            <wp:docPr id="7" name="图片 7" descr="C:\Users\ASUS\AppData\Roaming\Tencent\Users\1031901796\TIM\WinTemp\RichOle\8M025%$`@9UPN3}50U6(6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1031901796\TIM\WinTemp\RichOle\8M025%$`@9UPN3}50U6(6J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20" cy="123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DD" w:rsidRDefault="00356DDD" w:rsidP="00F639EF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="00F96C28">
        <w:rPr>
          <w:rFonts w:hint="eastAsia"/>
          <w:sz w:val="24"/>
        </w:rPr>
        <w:t>启动</w:t>
      </w:r>
      <w:proofErr w:type="spellStart"/>
      <w:r w:rsidR="00F96C28">
        <w:rPr>
          <w:rFonts w:hint="eastAsia"/>
          <w:sz w:val="24"/>
        </w:rPr>
        <w:t>Mycat</w:t>
      </w:r>
      <w:proofErr w:type="spellEnd"/>
      <w:r w:rsidR="00F639EF">
        <w:rPr>
          <w:rFonts w:hint="eastAsia"/>
          <w:sz w:val="24"/>
        </w:rPr>
        <w:t>服务，插入数据进行分库分表的测试，然后登陆到物理数据库查看结果。</w:t>
      </w:r>
      <w:r w:rsidR="00F96C28">
        <w:rPr>
          <w:rFonts w:hint="eastAsia"/>
          <w:sz w:val="24"/>
        </w:rPr>
        <w:t>可以看到，插入的</w:t>
      </w:r>
      <w:r w:rsidR="00F96C28">
        <w:rPr>
          <w:rFonts w:hint="eastAsia"/>
          <w:sz w:val="24"/>
        </w:rPr>
        <w:t>user</w:t>
      </w:r>
      <w:r w:rsidR="00F96C28">
        <w:rPr>
          <w:rFonts w:hint="eastAsia"/>
          <w:sz w:val="24"/>
        </w:rPr>
        <w:t>表中的数据全部在</w:t>
      </w:r>
      <w:r w:rsidR="00F96C28">
        <w:rPr>
          <w:rFonts w:hint="eastAsia"/>
          <w:sz w:val="24"/>
        </w:rPr>
        <w:t>db1</w:t>
      </w:r>
      <w:r w:rsidR="00F96C28">
        <w:rPr>
          <w:rFonts w:hint="eastAsia"/>
          <w:sz w:val="24"/>
        </w:rPr>
        <w:t>中，而</w:t>
      </w:r>
      <w:r w:rsidR="00F96C28">
        <w:rPr>
          <w:rFonts w:hint="eastAsia"/>
          <w:sz w:val="24"/>
        </w:rPr>
        <w:t>item</w:t>
      </w:r>
      <w:r w:rsidR="00F96C28">
        <w:rPr>
          <w:rFonts w:hint="eastAsia"/>
          <w:sz w:val="24"/>
        </w:rPr>
        <w:t>表中的数据分布在</w:t>
      </w:r>
      <w:r w:rsidR="00F96C28">
        <w:rPr>
          <w:rFonts w:hint="eastAsia"/>
          <w:sz w:val="24"/>
        </w:rPr>
        <w:t>db2</w:t>
      </w:r>
      <w:r w:rsidR="00F96C28">
        <w:rPr>
          <w:rFonts w:hint="eastAsia"/>
          <w:sz w:val="24"/>
        </w:rPr>
        <w:t>和</w:t>
      </w:r>
      <w:r w:rsidR="00F96C28">
        <w:rPr>
          <w:rFonts w:hint="eastAsia"/>
          <w:sz w:val="24"/>
        </w:rPr>
        <w:t>db3</w:t>
      </w:r>
      <w:r w:rsidR="00F96C28">
        <w:rPr>
          <w:rFonts w:hint="eastAsia"/>
          <w:sz w:val="24"/>
        </w:rPr>
        <w:t>中，这样就根据实际的路由策略完成了分表。</w:t>
      </w:r>
    </w:p>
    <w:p w:rsidR="00F639EF" w:rsidRDefault="00C84181" w:rsidP="005D248A">
      <w:pPr>
        <w:widowControl/>
        <w:jc w:val="left"/>
        <w:rPr>
          <w:rFonts w:ascii="宋体" w:hAnsi="宋体" w:cs="宋体"/>
          <w:kern w:val="0"/>
          <w:sz w:val="24"/>
        </w:rPr>
      </w:pPr>
      <w:r w:rsidRPr="00C84181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642554" cy="1447800"/>
            <wp:effectExtent l="0" t="0" r="0" b="0"/>
            <wp:docPr id="8" name="图片 8" descr="C:\Users\ASUS\AppData\Roaming\Tencent\Users\1031901796\TIM\WinTemp\RichOle\@2[@32W97IQ_MFYUE{M@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1031901796\TIM\WinTemp\RichOle\@2[@32W97IQ_MFYUE{M@_L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83" cy="14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495" w:rsidRPr="000314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59570" cy="1440177"/>
            <wp:effectExtent l="0" t="0" r="2540" b="8255"/>
            <wp:docPr id="9" name="图片 9" descr="C:\Users\ASUS\AppData\Roaming\Tencent\Users\1031901796\TIM\WinTemp\RichOle\J{1CQI22J%QFK%%((]T18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1031901796\TIM\WinTemp\RichOle\J{1CQI22J%QFK%%((]T181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799" cy="14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CC7" w:rsidRPr="00FB7CC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623001" cy="1440180"/>
            <wp:effectExtent l="0" t="0" r="0" b="7620"/>
            <wp:docPr id="12" name="图片 12" descr="C:\Users\ASUS\AppData\Roaming\Tencent\Users\1031901796\TIM\WinTemp\RichOle\XTYMB8N%8JG5JRU[HP7FK`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Roaming\Tencent\Users\1031901796\TIM\WinTemp\RichOle\XTYMB8N%8JG5JRU[HP7FK`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04" cy="145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6D" w:rsidRPr="004B51E1" w:rsidRDefault="00FB726D" w:rsidP="00AE5ECC">
      <w:pPr>
        <w:widowControl/>
        <w:ind w:firstLine="420"/>
        <w:jc w:val="left"/>
        <w:rPr>
          <w:rFonts w:ascii="宋体" w:hAnsi="宋体" w:cs="宋体"/>
          <w:b/>
          <w:kern w:val="0"/>
          <w:sz w:val="24"/>
        </w:rPr>
      </w:pPr>
      <w:r w:rsidRPr="004B51E1">
        <w:rPr>
          <w:rFonts w:ascii="宋体" w:hAnsi="宋体" w:cs="宋体" w:hint="eastAsia"/>
          <w:b/>
          <w:kern w:val="0"/>
          <w:sz w:val="24"/>
        </w:rPr>
        <w:t>（对结果的解释：在</w:t>
      </w:r>
      <w:proofErr w:type="spellStart"/>
      <w:r w:rsidRPr="004B51E1">
        <w:rPr>
          <w:rFonts w:ascii="宋体" w:hAnsi="宋体" w:cs="宋体" w:hint="eastAsia"/>
          <w:b/>
          <w:kern w:val="0"/>
          <w:sz w:val="24"/>
        </w:rPr>
        <w:t>Mycat</w:t>
      </w:r>
      <w:proofErr w:type="spellEnd"/>
      <w:r w:rsidRPr="004B51E1">
        <w:rPr>
          <w:rFonts w:ascii="宋体" w:hAnsi="宋体" w:cs="宋体" w:hint="eastAsia"/>
          <w:b/>
          <w:kern w:val="0"/>
          <w:sz w:val="24"/>
        </w:rPr>
        <w:t>的配置目录conf中查看分表配置rule</w:t>
      </w:r>
      <w:r w:rsidRPr="004B51E1">
        <w:rPr>
          <w:rFonts w:ascii="宋体" w:hAnsi="宋体" w:cs="宋体"/>
          <w:b/>
          <w:kern w:val="0"/>
          <w:sz w:val="24"/>
        </w:rPr>
        <w:t>.xml</w:t>
      </w:r>
      <w:r w:rsidR="00AE5ECC" w:rsidRPr="004B51E1">
        <w:rPr>
          <w:rFonts w:ascii="宋体" w:hAnsi="宋体" w:cs="宋体" w:hint="eastAsia"/>
          <w:b/>
          <w:kern w:val="0"/>
          <w:sz w:val="24"/>
        </w:rPr>
        <w:t>，其中有一行：</w:t>
      </w:r>
      <w:r w:rsidR="00AE5ECC" w:rsidRPr="004B51E1">
        <w:rPr>
          <w:rFonts w:ascii="宋体" w:hAnsi="宋体" w:cs="宋体"/>
          <w:b/>
          <w:noProof/>
          <w:kern w:val="0"/>
          <w:sz w:val="24"/>
        </w:rPr>
        <w:drawing>
          <wp:inline distT="0" distB="0" distL="0" distR="0">
            <wp:extent cx="3749040" cy="537335"/>
            <wp:effectExtent l="0" t="0" r="3810" b="0"/>
            <wp:docPr id="11" name="图片 11" descr="C:\Users\ASUS\AppData\Roaming\Tencent\Users\1031901796\TIM\WinTemp\RichOle\P]@AIW9B`U(XQ)QYXOQV@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Roaming\Tencent\Users\1031901796\TIM\WinTemp\RichOle\P]@AIW9B`U(XQ)QYXOQV@`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39" cy="54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ECC" w:rsidRPr="004B51E1">
        <w:rPr>
          <w:rFonts w:ascii="宋体" w:hAnsi="宋体" w:cs="宋体" w:hint="eastAsia"/>
          <w:b/>
          <w:kern w:val="0"/>
          <w:sz w:val="24"/>
        </w:rPr>
        <w:t>，</w:t>
      </w:r>
      <w:r w:rsidR="00FB7CC7" w:rsidRPr="004B51E1">
        <w:rPr>
          <w:rFonts w:ascii="宋体" w:hAnsi="宋体" w:cs="宋体" w:hint="eastAsia"/>
          <w:b/>
          <w:kern w:val="0"/>
          <w:sz w:val="24"/>
        </w:rPr>
        <w:t>其中</w:t>
      </w:r>
      <w:r w:rsidR="001352C3" w:rsidRPr="004B51E1">
        <w:rPr>
          <w:rFonts w:ascii="宋体" w:hAnsi="宋体" w:cs="宋体" w:hint="eastAsia"/>
          <w:b/>
          <w:kern w:val="0"/>
          <w:sz w:val="24"/>
        </w:rPr>
        <w:t>配置了</w:t>
      </w:r>
      <w:proofErr w:type="spellStart"/>
      <w:r w:rsidR="001352C3" w:rsidRPr="004B51E1">
        <w:rPr>
          <w:rFonts w:ascii="宋体" w:hAnsi="宋体" w:cs="宋体" w:hint="eastAsia"/>
          <w:b/>
          <w:kern w:val="0"/>
          <w:sz w:val="24"/>
        </w:rPr>
        <w:t>partition</w:t>
      </w:r>
      <w:r w:rsidR="001352C3" w:rsidRPr="004B51E1">
        <w:rPr>
          <w:rFonts w:ascii="宋体" w:hAnsi="宋体" w:cs="宋体"/>
          <w:b/>
          <w:kern w:val="0"/>
          <w:sz w:val="24"/>
        </w:rPr>
        <w:t>Length</w:t>
      </w:r>
      <w:proofErr w:type="spellEnd"/>
      <w:r w:rsidR="001352C3" w:rsidRPr="004B51E1">
        <w:rPr>
          <w:rFonts w:ascii="宋体" w:hAnsi="宋体" w:cs="宋体" w:hint="eastAsia"/>
          <w:b/>
          <w:kern w:val="0"/>
          <w:sz w:val="24"/>
        </w:rPr>
        <w:t>，即分表的长度依据</w:t>
      </w:r>
      <w:r w:rsidRPr="004B51E1">
        <w:rPr>
          <w:rFonts w:ascii="宋体" w:hAnsi="宋体" w:cs="宋体" w:hint="eastAsia"/>
          <w:b/>
          <w:kern w:val="0"/>
          <w:sz w:val="24"/>
        </w:rPr>
        <w:t>）</w:t>
      </w:r>
    </w:p>
    <w:p w:rsidR="00105FA5" w:rsidRDefault="00105FA5" w:rsidP="007A559A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0912D9">
        <w:rPr>
          <w:rFonts w:hint="eastAsia"/>
          <w:b/>
          <w:sz w:val="24"/>
        </w:rPr>
        <w:t>3</w:t>
      </w:r>
      <w:r w:rsidRPr="000912D9">
        <w:rPr>
          <w:rFonts w:hint="eastAsia"/>
          <w:b/>
          <w:sz w:val="24"/>
        </w:rPr>
        <w:t>）</w:t>
      </w:r>
      <w:r w:rsidR="00EC0BE2" w:rsidRPr="000912D9">
        <w:rPr>
          <w:rFonts w:hint="eastAsia"/>
          <w:b/>
          <w:sz w:val="24"/>
        </w:rPr>
        <w:t>请模拟具有复杂表结构和含有较大数据量的数据库表，</w:t>
      </w:r>
      <w:r w:rsidR="00EC0BE2" w:rsidRPr="000912D9">
        <w:rPr>
          <w:rFonts w:hint="eastAsia"/>
          <w:b/>
          <w:sz w:val="24"/>
        </w:rPr>
        <w:t xml:space="preserve"> </w:t>
      </w:r>
      <w:r w:rsidR="00EC0BE2" w:rsidRPr="000912D9">
        <w:rPr>
          <w:rFonts w:hint="eastAsia"/>
          <w:b/>
          <w:sz w:val="24"/>
        </w:rPr>
        <w:t>并基于</w:t>
      </w:r>
      <w:proofErr w:type="gramStart"/>
      <w:r w:rsidR="00EC0BE2" w:rsidRPr="000912D9">
        <w:rPr>
          <w:rFonts w:hint="eastAsia"/>
          <w:b/>
          <w:sz w:val="24"/>
        </w:rPr>
        <w:t>此库表</w:t>
      </w:r>
      <w:proofErr w:type="gramEnd"/>
      <w:r w:rsidR="00DD54B1" w:rsidRPr="000912D9">
        <w:rPr>
          <w:rFonts w:hint="eastAsia"/>
          <w:b/>
          <w:sz w:val="24"/>
        </w:rPr>
        <w:t>描述</w:t>
      </w:r>
      <w:r w:rsidR="00EC0BE2" w:rsidRPr="000912D9">
        <w:rPr>
          <w:rFonts w:hint="eastAsia"/>
          <w:b/>
          <w:sz w:val="24"/>
        </w:rPr>
        <w:t>分库分表的结果，且验证分库分表的效果</w:t>
      </w:r>
      <w:r w:rsidRPr="000912D9">
        <w:rPr>
          <w:rFonts w:hint="eastAsia"/>
          <w:b/>
          <w:sz w:val="24"/>
        </w:rPr>
        <w:t>。</w:t>
      </w:r>
    </w:p>
    <w:p w:rsidR="00193BC5" w:rsidRDefault="00193BC5" w:rsidP="007A559A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  <w:sz w:val="24"/>
        </w:rPr>
        <w:t>在</w:t>
      </w:r>
      <w:proofErr w:type="spellStart"/>
      <w:r>
        <w:rPr>
          <w:sz w:val="24"/>
        </w:rPr>
        <w:t>mysql</w:t>
      </w:r>
      <w:proofErr w:type="spellEnd"/>
      <w:r>
        <w:rPr>
          <w:rFonts w:hint="eastAsia"/>
          <w:sz w:val="24"/>
        </w:rPr>
        <w:t>数据库中创建数据库</w:t>
      </w:r>
    </w:p>
    <w:p w:rsidR="00193BC5" w:rsidRDefault="00193BC5" w:rsidP="007A559A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sz w:val="24"/>
        </w:rPr>
        <w:t>创建八个数据库</w:t>
      </w:r>
      <w:r>
        <w:rPr>
          <w:rFonts w:hint="eastAsia"/>
          <w:sz w:val="24"/>
        </w:rPr>
        <w:t>d</w:t>
      </w:r>
      <w:r>
        <w:rPr>
          <w:sz w:val="24"/>
        </w:rPr>
        <w:t>b1-db8,</w:t>
      </w:r>
      <w:r>
        <w:rPr>
          <w:rFonts w:hint="eastAsia"/>
          <w:sz w:val="24"/>
        </w:rPr>
        <w:t>每个数据库里面有</w:t>
      </w:r>
      <w:r>
        <w:rPr>
          <w:sz w:val="24"/>
        </w:rPr>
        <w:t>item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u</w:t>
      </w:r>
      <w:r>
        <w:rPr>
          <w:sz w:val="24"/>
        </w:rPr>
        <w:t>sers;</w:t>
      </w:r>
    </w:p>
    <w:p w:rsidR="00193BC5" w:rsidRDefault="00193BC5" w:rsidP="007A559A">
      <w:pPr>
        <w:topLinePunct/>
        <w:adjustRightInd w:val="0"/>
        <w:snapToGrid w:val="0"/>
        <w:spacing w:line="300" w:lineRule="auto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76BA2F03" wp14:editId="57DBA3B1">
            <wp:extent cx="1658298" cy="13106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3207" cy="1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AF" w:rsidRPr="000912D9" w:rsidRDefault="00D520AF" w:rsidP="00D520AF">
      <w:pPr>
        <w:topLinePunct/>
        <w:adjustRightInd w:val="0"/>
        <w:snapToGrid w:val="0"/>
        <w:spacing w:line="300" w:lineRule="auto"/>
        <w:ind w:firstLineChars="100" w:firstLine="240"/>
        <w:rPr>
          <w:rFonts w:hint="eastAsia"/>
          <w:b/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4"/>
        </w:rPr>
        <w:t>配置</w:t>
      </w:r>
      <w:proofErr w:type="spellStart"/>
      <w:r>
        <w:rPr>
          <w:rFonts w:hint="eastAsia"/>
          <w:sz w:val="24"/>
        </w:rPr>
        <w:t>Mycat</w:t>
      </w:r>
      <w:proofErr w:type="spellEnd"/>
      <w:r>
        <w:rPr>
          <w:rFonts w:hint="eastAsia"/>
          <w:sz w:val="24"/>
        </w:rPr>
        <w:t>目录下的</w:t>
      </w:r>
      <w:r>
        <w:rPr>
          <w:rFonts w:hint="eastAsia"/>
          <w:sz w:val="24"/>
        </w:rPr>
        <w:t>schema.xml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rule.xml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ser</w:t>
      </w:r>
      <w:r>
        <w:rPr>
          <w:sz w:val="24"/>
        </w:rPr>
        <w:t>ver.xml</w:t>
      </w:r>
    </w:p>
    <w:p w:rsidR="00C00923" w:rsidRDefault="00C00923" w:rsidP="00C00923"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</w:t>
      </w:r>
      <w:bookmarkStart w:id="7" w:name="OLE_LINK27"/>
      <w:bookmarkStart w:id="8" w:name="OLE_LINK28"/>
      <w:bookmarkStart w:id="9" w:name="_Toc9010656"/>
      <w:r>
        <w:rPr>
          <w:noProof/>
        </w:rPr>
        <w:drawing>
          <wp:inline distT="0" distB="0" distL="0" distR="0" wp14:anchorId="0019EEF2" wp14:editId="266708C7">
            <wp:extent cx="2910840" cy="2302479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768" cy="2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3" w:rsidRDefault="00C00923" w:rsidP="00C00923">
      <w:r>
        <w:rPr>
          <w:noProof/>
        </w:rPr>
        <w:drawing>
          <wp:inline distT="0" distB="0" distL="0" distR="0" wp14:anchorId="7E757108" wp14:editId="4A704BE6">
            <wp:extent cx="3046732" cy="2545080"/>
            <wp:effectExtent l="0" t="0" r="127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173" cy="25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3" w:rsidRDefault="00C00923" w:rsidP="00C00923">
      <w:r>
        <w:rPr>
          <w:rFonts w:hint="eastAsia"/>
        </w:rPr>
        <w:t>数据库</w:t>
      </w:r>
      <w:r>
        <w:rPr>
          <w:rFonts w:hint="eastAsia"/>
        </w:rPr>
        <w:t>1235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分片，数据库</w:t>
      </w:r>
      <w:r>
        <w:rPr>
          <w:rFonts w:hint="eastAsia"/>
        </w:rPr>
        <w:t>4678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分片，分片大小为</w:t>
      </w:r>
      <w:r>
        <w:rPr>
          <w:rFonts w:hint="eastAsia"/>
        </w:rPr>
        <w:t>64</w:t>
      </w:r>
    </w:p>
    <w:p w:rsidR="00C00923" w:rsidRDefault="00C00923" w:rsidP="00C00923">
      <w:pPr>
        <w:ind w:firstLineChars="100" w:firstLine="24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  <w:sz w:val="24"/>
        </w:rPr>
        <w:t>插入数据，查看分片结果</w:t>
      </w:r>
    </w:p>
    <w:p w:rsidR="00825B90" w:rsidRDefault="00464AF5" w:rsidP="00C00923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32F9CF6A" wp14:editId="7F640943">
            <wp:extent cx="5274310" cy="2896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90" w:rsidRDefault="00825B90" w:rsidP="00C00923">
      <w:pPr>
        <w:ind w:firstLineChars="100" w:firstLine="210"/>
      </w:pPr>
      <w:r>
        <w:rPr>
          <w:rFonts w:hint="eastAsia"/>
        </w:rPr>
        <w:t>特别的查询</w:t>
      </w:r>
    </w:p>
    <w:p w:rsidR="00825B90" w:rsidRDefault="00464AF5" w:rsidP="00C00923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EB36A5" wp14:editId="6BA1F5DF">
            <wp:extent cx="4320914" cy="71634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90" w:rsidRDefault="00825B90" w:rsidP="00C00923">
      <w:pPr>
        <w:ind w:firstLineChars="100" w:firstLine="210"/>
      </w:pPr>
      <w:r>
        <w:rPr>
          <w:rFonts w:hint="eastAsia"/>
        </w:rPr>
        <w:t>知道四个分片是以</w:t>
      </w:r>
      <w:r w:rsidR="00464AF5">
        <w:t>256</w:t>
      </w:r>
      <w:r>
        <w:rPr>
          <w:rFonts w:hint="eastAsia"/>
        </w:rPr>
        <w:t>为分片大小一直循环下去。</w:t>
      </w:r>
    </w:p>
    <w:p w:rsidR="005748C1" w:rsidRPr="005748C1" w:rsidRDefault="005748C1" w:rsidP="00C00923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4493BD0E" wp14:editId="2E69CA46">
            <wp:extent cx="4877223" cy="218713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90" w:rsidRDefault="00825B90" w:rsidP="00C00923">
      <w:pPr>
        <w:ind w:firstLineChars="100" w:firstLine="210"/>
      </w:pPr>
      <w:r>
        <w:rPr>
          <w:rFonts w:hint="eastAsia"/>
        </w:rPr>
        <w:t>进入物理数据库查看结果</w:t>
      </w:r>
    </w:p>
    <w:p w:rsidR="005748C1" w:rsidRDefault="005748C1" w:rsidP="00C00923">
      <w:pPr>
        <w:ind w:firstLineChars="100" w:firstLine="210"/>
      </w:pPr>
      <w:r>
        <w:rPr>
          <w:noProof/>
        </w:rPr>
        <w:drawing>
          <wp:inline distT="0" distB="0" distL="0" distR="0" wp14:anchorId="1E3BBB57" wp14:editId="5410FBF3">
            <wp:extent cx="3696020" cy="1554615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C1" w:rsidRDefault="005748C1" w:rsidP="00C00923">
      <w:pPr>
        <w:ind w:firstLineChars="100" w:firstLine="210"/>
      </w:pPr>
      <w:r>
        <w:rPr>
          <w:noProof/>
        </w:rPr>
        <w:drawing>
          <wp:inline distT="0" distB="0" distL="0" distR="0" wp14:anchorId="273311D0" wp14:editId="2C2CB534">
            <wp:extent cx="3360711" cy="122692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C1" w:rsidRDefault="005748C1" w:rsidP="00C00923">
      <w:pPr>
        <w:ind w:firstLineChars="100" w:firstLine="210"/>
      </w:pPr>
      <w:r>
        <w:rPr>
          <w:noProof/>
        </w:rPr>
        <w:drawing>
          <wp:inline distT="0" distB="0" distL="0" distR="0" wp14:anchorId="39597CD3" wp14:editId="5004D1BB">
            <wp:extent cx="3406435" cy="1440305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C1" w:rsidRDefault="005748C1" w:rsidP="00C009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CD64AB3" wp14:editId="2CE1B6B9">
            <wp:extent cx="3353091" cy="16765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C1" w:rsidRPr="00C00923" w:rsidRDefault="005748C1" w:rsidP="005748C1">
      <w:pPr>
        <w:rPr>
          <w:rFonts w:hint="eastAsia"/>
        </w:rPr>
      </w:pPr>
      <w:r>
        <w:rPr>
          <w:rFonts w:hint="eastAsia"/>
        </w:rPr>
        <w:t>从结果可知，将数据库</w:t>
      </w:r>
      <w:r>
        <w:rPr>
          <w:rFonts w:hint="eastAsia"/>
        </w:rPr>
        <w:t>1235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按</w:t>
      </w:r>
      <w:r>
        <w:rPr>
          <w:rFonts w:hint="eastAsia"/>
        </w:rPr>
        <w:t>256</w:t>
      </w:r>
      <w:r>
        <w:rPr>
          <w:rFonts w:hint="eastAsia"/>
        </w:rPr>
        <w:t>大小分片，将数据库</w:t>
      </w:r>
      <w:r>
        <w:rPr>
          <w:rFonts w:hint="eastAsia"/>
        </w:rPr>
        <w:t>4678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按</w:t>
      </w:r>
      <w:r>
        <w:rPr>
          <w:rFonts w:hint="eastAsia"/>
        </w:rPr>
        <w:t>256</w:t>
      </w:r>
      <w:r>
        <w:rPr>
          <w:rFonts w:hint="eastAsia"/>
        </w:rPr>
        <w:t>大小分片</w:t>
      </w:r>
    </w:p>
    <w:p w:rsidR="00B704C5" w:rsidRDefault="00EC0BE2" w:rsidP="00C00923">
      <w:pPr>
        <w:rPr>
          <w:b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Sharding</w:t>
      </w:r>
      <w:proofErr w:type="spellEnd"/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JDBC</w:t>
      </w:r>
      <w:bookmarkEnd w:id="7"/>
      <w:bookmarkEnd w:id="8"/>
      <w:r>
        <w:rPr>
          <w:rFonts w:hint="eastAsia"/>
          <w:sz w:val="30"/>
          <w:szCs w:val="30"/>
        </w:rPr>
        <w:t>数据库分库分表</w:t>
      </w:r>
      <w:r w:rsidR="00B704C5" w:rsidRPr="00B704C5">
        <w:rPr>
          <w:rFonts w:hint="eastAsia"/>
          <w:sz w:val="30"/>
          <w:szCs w:val="30"/>
        </w:rPr>
        <w:t>实验</w:t>
      </w:r>
      <w:bookmarkEnd w:id="9"/>
    </w:p>
    <w:p w:rsidR="00BD11F3" w:rsidRPr="000912D9" w:rsidRDefault="00BD11F3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bookmarkStart w:id="10" w:name="OLE_LINK31"/>
      <w:bookmarkStart w:id="11" w:name="OLE_LINK32"/>
      <w:r w:rsidRPr="000912D9">
        <w:rPr>
          <w:rFonts w:hint="eastAsia"/>
          <w:b/>
          <w:sz w:val="24"/>
        </w:rPr>
        <w:t>1</w:t>
      </w:r>
      <w:r w:rsidRPr="000912D9">
        <w:rPr>
          <w:rFonts w:hint="eastAsia"/>
          <w:b/>
          <w:sz w:val="24"/>
        </w:rPr>
        <w:t>）请给出</w:t>
      </w:r>
      <w:bookmarkStart w:id="12" w:name="OLE_LINK29"/>
      <w:bookmarkStart w:id="13" w:name="OLE_LINK30"/>
      <w:proofErr w:type="spellStart"/>
      <w:r w:rsidRPr="000912D9">
        <w:rPr>
          <w:b/>
          <w:sz w:val="24"/>
        </w:rPr>
        <w:t>Sharding</w:t>
      </w:r>
      <w:proofErr w:type="spellEnd"/>
      <w:r w:rsidRPr="000912D9">
        <w:rPr>
          <w:b/>
          <w:sz w:val="24"/>
        </w:rPr>
        <w:t>-JDBC</w:t>
      </w:r>
      <w:bookmarkEnd w:id="12"/>
      <w:bookmarkEnd w:id="13"/>
      <w:r w:rsidRPr="000912D9">
        <w:rPr>
          <w:rFonts w:hint="eastAsia"/>
          <w:b/>
          <w:sz w:val="24"/>
        </w:rPr>
        <w:t>配置安装过程中遇到的问题和解决方案。</w:t>
      </w:r>
    </w:p>
    <w:p w:rsidR="00BD11F3" w:rsidRPr="007A559A" w:rsidRDefault="00BA46F6" w:rsidP="00BA46F6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按照实验指导书中的步骤一步一步走来，没有出现任何问题。</w:t>
      </w:r>
    </w:p>
    <w:p w:rsidR="00BD11F3" w:rsidRPr="000912D9" w:rsidRDefault="00BD11F3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0912D9">
        <w:rPr>
          <w:rFonts w:hint="eastAsia"/>
          <w:b/>
          <w:sz w:val="24"/>
        </w:rPr>
        <w:t>2</w:t>
      </w:r>
      <w:r w:rsidRPr="000912D9">
        <w:rPr>
          <w:rFonts w:hint="eastAsia"/>
          <w:b/>
          <w:sz w:val="24"/>
        </w:rPr>
        <w:t>）请详析</w:t>
      </w:r>
      <w:proofErr w:type="spellStart"/>
      <w:r w:rsidRPr="000912D9">
        <w:rPr>
          <w:b/>
          <w:sz w:val="24"/>
        </w:rPr>
        <w:t>Sharding</w:t>
      </w:r>
      <w:proofErr w:type="spellEnd"/>
      <w:r w:rsidRPr="000912D9">
        <w:rPr>
          <w:b/>
          <w:sz w:val="24"/>
        </w:rPr>
        <w:t>-JDBC</w:t>
      </w:r>
      <w:r w:rsidRPr="000912D9">
        <w:rPr>
          <w:rFonts w:hint="eastAsia"/>
          <w:b/>
          <w:sz w:val="24"/>
        </w:rPr>
        <w:t>的分库分表原理和操作方法。</w:t>
      </w:r>
    </w:p>
    <w:p w:rsidR="00BD11F3" w:rsidRDefault="00BA46F6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>
        <w:rPr>
          <w:sz w:val="24"/>
        </w:rPr>
        <w:tab/>
      </w:r>
      <w:r w:rsidR="00AA4E13" w:rsidRPr="00AA4E13">
        <w:rPr>
          <w:b/>
          <w:sz w:val="24"/>
        </w:rPr>
        <w:t xml:space="preserve">1. </w:t>
      </w:r>
      <w:proofErr w:type="spellStart"/>
      <w:r w:rsidR="00AA4E13" w:rsidRPr="000912D9">
        <w:rPr>
          <w:b/>
          <w:sz w:val="24"/>
        </w:rPr>
        <w:t>Sharding</w:t>
      </w:r>
      <w:proofErr w:type="spellEnd"/>
      <w:r w:rsidR="00AA4E13" w:rsidRPr="000912D9">
        <w:rPr>
          <w:b/>
          <w:sz w:val="24"/>
        </w:rPr>
        <w:t>-JDBC</w:t>
      </w:r>
      <w:r w:rsidR="00AA4E13" w:rsidRPr="000912D9">
        <w:rPr>
          <w:rFonts w:hint="eastAsia"/>
          <w:b/>
          <w:sz w:val="24"/>
        </w:rPr>
        <w:t>的分库分表原理</w:t>
      </w:r>
    </w:p>
    <w:p w:rsidR="00AA4E13" w:rsidRDefault="00AA4E13" w:rsidP="00AA4E13">
      <w:pPr>
        <w:topLinePunct/>
        <w:adjustRightInd w:val="0"/>
        <w:snapToGrid w:val="0"/>
        <w:spacing w:line="300" w:lineRule="auto"/>
        <w:ind w:left="420"/>
        <w:rPr>
          <w:b/>
          <w:sz w:val="24"/>
        </w:rPr>
      </w:pPr>
      <w:r>
        <w:rPr>
          <w:b/>
          <w:sz w:val="24"/>
        </w:rPr>
        <w:tab/>
      </w:r>
      <w:r>
        <w:rPr>
          <w:noProof/>
        </w:rPr>
        <w:drawing>
          <wp:inline distT="0" distB="0" distL="0" distR="0">
            <wp:extent cx="5274310" cy="3668501"/>
            <wp:effectExtent l="0" t="0" r="2540" b="8255"/>
            <wp:docPr id="10" name="图片 10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13" w:rsidRDefault="00AA4E13" w:rsidP="00AA4E13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AA4E13">
        <w:rPr>
          <w:rFonts w:hint="eastAsia"/>
          <w:sz w:val="24"/>
        </w:rPr>
        <w:t>上图为</w:t>
      </w:r>
      <w:proofErr w:type="spellStart"/>
      <w:r>
        <w:rPr>
          <w:rFonts w:hint="eastAsia"/>
          <w:sz w:val="24"/>
        </w:rPr>
        <w:t>Sharding</w:t>
      </w:r>
      <w:proofErr w:type="spellEnd"/>
      <w:r>
        <w:rPr>
          <w:rFonts w:hint="eastAsia"/>
          <w:sz w:val="24"/>
        </w:rPr>
        <w:t>-JDBC</w:t>
      </w:r>
      <w:r>
        <w:rPr>
          <w:rFonts w:hint="eastAsia"/>
          <w:sz w:val="24"/>
        </w:rPr>
        <w:t>的整体架构图。</w:t>
      </w:r>
    </w:p>
    <w:p w:rsidR="00AA4E13" w:rsidRDefault="00AA4E13" w:rsidP="00AA4E13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AA4E13">
        <w:rPr>
          <w:rFonts w:ascii="Lucida Sans Unicode" w:hAnsi="Lucida Sans Unicode" w:cs="Lucida Sans Unicode"/>
          <w:b/>
          <w:color w:val="000000"/>
          <w:kern w:val="0"/>
          <w:sz w:val="24"/>
        </w:rPr>
        <w:t>分片规则配置</w:t>
      </w:r>
    </w:p>
    <w:p w:rsidR="001C7D3E" w:rsidRDefault="00AA4E13" w:rsidP="001C7D3E">
      <w:pPr>
        <w:topLinePunct/>
        <w:adjustRightInd w:val="0"/>
        <w:snapToGrid w:val="0"/>
        <w:spacing w:line="300" w:lineRule="auto"/>
        <w:ind w:firstLine="420"/>
        <w:rPr>
          <w:color w:val="000000"/>
          <w:kern w:val="0"/>
          <w:sz w:val="24"/>
        </w:rPr>
      </w:pPr>
      <w:proofErr w:type="spellStart"/>
      <w:r w:rsidRPr="00AA4E13">
        <w:rPr>
          <w:color w:val="000000"/>
          <w:kern w:val="0"/>
          <w:sz w:val="24"/>
        </w:rPr>
        <w:t>Sharding</w:t>
      </w:r>
      <w:proofErr w:type="spellEnd"/>
      <w:r w:rsidRPr="00AA4E13">
        <w:rPr>
          <w:color w:val="000000"/>
          <w:kern w:val="0"/>
          <w:sz w:val="24"/>
        </w:rPr>
        <w:t>-JDBC</w:t>
      </w:r>
      <w:r w:rsidRPr="00AA4E13">
        <w:rPr>
          <w:color w:val="000000"/>
          <w:kern w:val="0"/>
          <w:sz w:val="24"/>
        </w:rPr>
        <w:t>的分片逻辑非常灵活，支持分片策略自定义、复数分片键、多运算符分片等功能。如：根据用户</w:t>
      </w:r>
      <w:r w:rsidRPr="00AA4E13">
        <w:rPr>
          <w:color w:val="000000"/>
          <w:kern w:val="0"/>
          <w:sz w:val="24"/>
        </w:rPr>
        <w:t>ID</w:t>
      </w:r>
      <w:r w:rsidRPr="00AA4E13">
        <w:rPr>
          <w:color w:val="000000"/>
          <w:kern w:val="0"/>
          <w:sz w:val="24"/>
        </w:rPr>
        <w:t>分库，根据订单</w:t>
      </w:r>
      <w:r w:rsidRPr="00AA4E13">
        <w:rPr>
          <w:color w:val="000000"/>
          <w:kern w:val="0"/>
          <w:sz w:val="24"/>
        </w:rPr>
        <w:t>ID</w:t>
      </w:r>
      <w:r w:rsidRPr="00AA4E13">
        <w:rPr>
          <w:color w:val="000000"/>
          <w:kern w:val="0"/>
          <w:sz w:val="24"/>
        </w:rPr>
        <w:t>分表这种分库分表结合的分片策略；或根据年分库，月份</w:t>
      </w:r>
      <w:r w:rsidRPr="00AA4E13">
        <w:rPr>
          <w:color w:val="000000"/>
          <w:kern w:val="0"/>
          <w:sz w:val="24"/>
        </w:rPr>
        <w:t>+</w:t>
      </w:r>
      <w:r w:rsidRPr="00AA4E13">
        <w:rPr>
          <w:color w:val="000000"/>
          <w:kern w:val="0"/>
          <w:sz w:val="24"/>
        </w:rPr>
        <w:t>用户区域</w:t>
      </w:r>
      <w:r w:rsidRPr="00AA4E13">
        <w:rPr>
          <w:color w:val="000000"/>
          <w:kern w:val="0"/>
          <w:sz w:val="24"/>
        </w:rPr>
        <w:t>ID</w:t>
      </w:r>
      <w:r w:rsidRPr="00AA4E13">
        <w:rPr>
          <w:color w:val="000000"/>
          <w:kern w:val="0"/>
          <w:sz w:val="24"/>
        </w:rPr>
        <w:t>分表这样的多片键分片</w:t>
      </w:r>
      <w:r w:rsidR="001C7D3E">
        <w:rPr>
          <w:rFonts w:hint="eastAsia"/>
          <w:color w:val="000000"/>
          <w:kern w:val="0"/>
          <w:sz w:val="24"/>
        </w:rPr>
        <w:t>。</w:t>
      </w:r>
      <w:r w:rsidR="001C7D3E">
        <w:rPr>
          <w:rFonts w:hint="eastAsia"/>
          <w:color w:val="000000"/>
          <w:kern w:val="0"/>
          <w:sz w:val="24"/>
        </w:rPr>
        <w:t xml:space="preserve"> </w:t>
      </w:r>
    </w:p>
    <w:p w:rsidR="001C7D3E" w:rsidRDefault="00AA4E13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proofErr w:type="spellStart"/>
      <w:r w:rsidRPr="00AA4E13">
        <w:rPr>
          <w:color w:val="000000"/>
          <w:kern w:val="0"/>
          <w:sz w:val="24"/>
        </w:rPr>
        <w:lastRenderedPageBreak/>
        <w:t>Sharding</w:t>
      </w:r>
      <w:proofErr w:type="spellEnd"/>
      <w:r w:rsidRPr="00AA4E13">
        <w:rPr>
          <w:color w:val="000000"/>
          <w:kern w:val="0"/>
          <w:sz w:val="24"/>
        </w:rPr>
        <w:t>-JDBC</w:t>
      </w:r>
      <w:r w:rsidRPr="00AA4E13">
        <w:rPr>
          <w:color w:val="000000"/>
          <w:kern w:val="0"/>
          <w:sz w:val="24"/>
        </w:rPr>
        <w:t>除了支持等号运算符进行分片，还支持</w:t>
      </w:r>
      <w:r w:rsidRPr="00AA4E13">
        <w:rPr>
          <w:color w:val="000000"/>
          <w:kern w:val="0"/>
          <w:sz w:val="24"/>
        </w:rPr>
        <w:t>in/between</w:t>
      </w:r>
      <w:r w:rsidRPr="00AA4E13">
        <w:rPr>
          <w:color w:val="000000"/>
          <w:kern w:val="0"/>
          <w:sz w:val="24"/>
        </w:rPr>
        <w:t>运算符分片，提供了更加强大的分片功能。</w:t>
      </w:r>
    </w:p>
    <w:p w:rsidR="00AA4E13" w:rsidRPr="00AA4E13" w:rsidRDefault="00AA4E13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proofErr w:type="spellStart"/>
      <w:r w:rsidRPr="00AA4E13">
        <w:rPr>
          <w:color w:val="000000"/>
          <w:kern w:val="0"/>
          <w:sz w:val="24"/>
        </w:rPr>
        <w:t>Sharding</w:t>
      </w:r>
      <w:proofErr w:type="spellEnd"/>
      <w:r w:rsidRPr="00AA4E13">
        <w:rPr>
          <w:color w:val="000000"/>
          <w:kern w:val="0"/>
          <w:sz w:val="24"/>
        </w:rPr>
        <w:t>-JDBC</w:t>
      </w:r>
      <w:r w:rsidRPr="00AA4E13">
        <w:rPr>
          <w:color w:val="000000"/>
          <w:kern w:val="0"/>
          <w:sz w:val="24"/>
        </w:rPr>
        <w:t>提供了</w:t>
      </w:r>
      <w:r w:rsidRPr="00AA4E13">
        <w:rPr>
          <w:color w:val="000000"/>
          <w:kern w:val="0"/>
          <w:sz w:val="24"/>
        </w:rPr>
        <w:t>spring</w:t>
      </w:r>
      <w:r w:rsidRPr="00AA4E13">
        <w:rPr>
          <w:color w:val="000000"/>
          <w:kern w:val="0"/>
          <w:sz w:val="24"/>
        </w:rPr>
        <w:t>命名空间用于简化配置，以及规则引擎用于简化策略编写。由于目前刚开源分片核心逻辑，这两个模块暂未开源，</w:t>
      </w:r>
      <w:proofErr w:type="gramStart"/>
      <w:r w:rsidRPr="00AA4E13">
        <w:rPr>
          <w:color w:val="000000"/>
          <w:kern w:val="0"/>
          <w:sz w:val="24"/>
        </w:rPr>
        <w:t>待核心</w:t>
      </w:r>
      <w:proofErr w:type="gramEnd"/>
      <w:r w:rsidRPr="00AA4E13">
        <w:rPr>
          <w:color w:val="000000"/>
          <w:kern w:val="0"/>
          <w:sz w:val="24"/>
        </w:rPr>
        <w:t>稳定后将会开源其他模块。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t>JDBC</w:t>
      </w:r>
      <w:r w:rsidRPr="001C7D3E">
        <w:rPr>
          <w:rFonts w:hint="eastAsia"/>
          <w:b/>
          <w:sz w:val="24"/>
        </w:rPr>
        <w:t>规范重写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对</w:t>
      </w:r>
      <w:r w:rsidRPr="001C7D3E">
        <w:rPr>
          <w:rFonts w:hint="eastAsia"/>
          <w:sz w:val="24"/>
        </w:rPr>
        <w:t>JDBC</w:t>
      </w:r>
      <w:r w:rsidRPr="001C7D3E">
        <w:rPr>
          <w:rFonts w:hint="eastAsia"/>
          <w:sz w:val="24"/>
        </w:rPr>
        <w:t>规范的重写思路是针对</w:t>
      </w:r>
      <w:proofErr w:type="spellStart"/>
      <w:r w:rsidRPr="001C7D3E">
        <w:rPr>
          <w:rFonts w:hint="eastAsia"/>
          <w:sz w:val="24"/>
        </w:rPr>
        <w:t>DataSource</w:t>
      </w:r>
      <w:proofErr w:type="spellEnd"/>
      <w:r w:rsidRPr="001C7D3E">
        <w:rPr>
          <w:rFonts w:hint="eastAsia"/>
          <w:sz w:val="24"/>
        </w:rPr>
        <w:t>、</w:t>
      </w:r>
      <w:r w:rsidRPr="001C7D3E">
        <w:rPr>
          <w:rFonts w:hint="eastAsia"/>
          <w:sz w:val="24"/>
        </w:rPr>
        <w:t>Connection</w:t>
      </w:r>
      <w:r w:rsidRPr="001C7D3E">
        <w:rPr>
          <w:rFonts w:hint="eastAsia"/>
          <w:sz w:val="24"/>
        </w:rPr>
        <w:t>、</w:t>
      </w:r>
      <w:r w:rsidRPr="001C7D3E">
        <w:rPr>
          <w:rFonts w:hint="eastAsia"/>
          <w:sz w:val="24"/>
        </w:rPr>
        <w:t>Statement</w:t>
      </w:r>
      <w:r w:rsidRPr="001C7D3E">
        <w:rPr>
          <w:rFonts w:hint="eastAsia"/>
          <w:sz w:val="24"/>
        </w:rPr>
        <w:t>、</w:t>
      </w:r>
      <w:proofErr w:type="spellStart"/>
      <w:r w:rsidRPr="001C7D3E">
        <w:rPr>
          <w:rFonts w:hint="eastAsia"/>
          <w:sz w:val="24"/>
        </w:rPr>
        <w:t>PreparedStatement</w:t>
      </w:r>
      <w:proofErr w:type="spellEnd"/>
      <w:r w:rsidRPr="001C7D3E">
        <w:rPr>
          <w:rFonts w:hint="eastAsia"/>
          <w:sz w:val="24"/>
        </w:rPr>
        <w:t>和</w:t>
      </w:r>
      <w:proofErr w:type="spellStart"/>
      <w:r w:rsidRPr="001C7D3E">
        <w:rPr>
          <w:rFonts w:hint="eastAsia"/>
          <w:sz w:val="24"/>
        </w:rPr>
        <w:t>ResultSet</w:t>
      </w:r>
      <w:proofErr w:type="spellEnd"/>
      <w:r w:rsidRPr="001C7D3E">
        <w:rPr>
          <w:rFonts w:hint="eastAsia"/>
          <w:sz w:val="24"/>
        </w:rPr>
        <w:t>五个核心接口封装，将多个真实</w:t>
      </w:r>
      <w:r w:rsidRPr="001C7D3E">
        <w:rPr>
          <w:rFonts w:hint="eastAsia"/>
          <w:sz w:val="24"/>
        </w:rPr>
        <w:t>JDBC</w:t>
      </w:r>
      <w:r w:rsidRPr="001C7D3E">
        <w:rPr>
          <w:rFonts w:hint="eastAsia"/>
          <w:sz w:val="24"/>
        </w:rPr>
        <w:t>实现类集合（如：</w:t>
      </w:r>
      <w:r w:rsidRPr="001C7D3E">
        <w:rPr>
          <w:rFonts w:hint="eastAsia"/>
          <w:sz w:val="24"/>
        </w:rPr>
        <w:t>MySQL JDBC</w:t>
      </w:r>
      <w:r w:rsidRPr="001C7D3E">
        <w:rPr>
          <w:rFonts w:hint="eastAsia"/>
          <w:sz w:val="24"/>
        </w:rPr>
        <w:t>实现</w:t>
      </w:r>
      <w:r w:rsidRPr="001C7D3E">
        <w:rPr>
          <w:rFonts w:hint="eastAsia"/>
          <w:sz w:val="24"/>
        </w:rPr>
        <w:t>/DBCP JDBC</w:t>
      </w:r>
      <w:r w:rsidRPr="001C7D3E">
        <w:rPr>
          <w:rFonts w:hint="eastAsia"/>
          <w:sz w:val="24"/>
        </w:rPr>
        <w:t>实现等）纳入</w:t>
      </w: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实现类管理。</w:t>
      </w:r>
    </w:p>
    <w:p w:rsidR="00AA4E13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尽量最大化实现</w:t>
      </w:r>
      <w:r w:rsidRPr="001C7D3E">
        <w:rPr>
          <w:rFonts w:hint="eastAsia"/>
          <w:sz w:val="24"/>
        </w:rPr>
        <w:t>JDBC</w:t>
      </w:r>
      <w:r w:rsidRPr="001C7D3E">
        <w:rPr>
          <w:rFonts w:hint="eastAsia"/>
          <w:sz w:val="24"/>
        </w:rPr>
        <w:t>协议，包括</w:t>
      </w:r>
      <w:proofErr w:type="spellStart"/>
      <w:r w:rsidRPr="001C7D3E">
        <w:rPr>
          <w:rFonts w:hint="eastAsia"/>
          <w:sz w:val="24"/>
        </w:rPr>
        <w:t>addBatch</w:t>
      </w:r>
      <w:proofErr w:type="spellEnd"/>
      <w:r w:rsidRPr="001C7D3E">
        <w:rPr>
          <w:rFonts w:hint="eastAsia"/>
          <w:sz w:val="24"/>
        </w:rPr>
        <w:t>这种在</w:t>
      </w:r>
      <w:r w:rsidRPr="001C7D3E">
        <w:rPr>
          <w:rFonts w:hint="eastAsia"/>
          <w:sz w:val="24"/>
        </w:rPr>
        <w:t>JPA</w:t>
      </w:r>
      <w:r w:rsidRPr="001C7D3E">
        <w:rPr>
          <w:rFonts w:hint="eastAsia"/>
          <w:sz w:val="24"/>
        </w:rPr>
        <w:t>中会使用的批量更新功能。但分片</w:t>
      </w:r>
      <w:r w:rsidRPr="001C7D3E">
        <w:rPr>
          <w:rFonts w:hint="eastAsia"/>
          <w:sz w:val="24"/>
        </w:rPr>
        <w:t>JDBC</w:t>
      </w:r>
      <w:r w:rsidRPr="001C7D3E">
        <w:rPr>
          <w:rFonts w:hint="eastAsia"/>
          <w:sz w:val="24"/>
        </w:rPr>
        <w:t>毕竟与原生</w:t>
      </w:r>
      <w:r w:rsidRPr="001C7D3E">
        <w:rPr>
          <w:rFonts w:hint="eastAsia"/>
          <w:sz w:val="24"/>
        </w:rPr>
        <w:t>JDBC</w:t>
      </w:r>
      <w:r w:rsidRPr="001C7D3E">
        <w:rPr>
          <w:rFonts w:hint="eastAsia"/>
          <w:sz w:val="24"/>
        </w:rPr>
        <w:t>不同，所以目前仍有未实现的接口，包括</w:t>
      </w:r>
      <w:r w:rsidRPr="001C7D3E">
        <w:rPr>
          <w:rFonts w:hint="eastAsia"/>
          <w:sz w:val="24"/>
        </w:rPr>
        <w:t>Connection</w:t>
      </w:r>
      <w:r w:rsidRPr="001C7D3E">
        <w:rPr>
          <w:rFonts w:hint="eastAsia"/>
          <w:sz w:val="24"/>
        </w:rPr>
        <w:t>游标，存储过程和</w:t>
      </w:r>
      <w:proofErr w:type="spellStart"/>
      <w:r w:rsidRPr="001C7D3E">
        <w:rPr>
          <w:rFonts w:hint="eastAsia"/>
          <w:sz w:val="24"/>
        </w:rPr>
        <w:t>savePoint</w:t>
      </w:r>
      <w:proofErr w:type="spellEnd"/>
      <w:r w:rsidRPr="001C7D3E">
        <w:rPr>
          <w:rFonts w:hint="eastAsia"/>
          <w:sz w:val="24"/>
        </w:rPr>
        <w:t>相关、</w:t>
      </w:r>
      <w:proofErr w:type="spellStart"/>
      <w:r w:rsidRPr="001C7D3E">
        <w:rPr>
          <w:rFonts w:hint="eastAsia"/>
          <w:sz w:val="24"/>
        </w:rPr>
        <w:t>ResultSet</w:t>
      </w:r>
      <w:proofErr w:type="spellEnd"/>
      <w:r w:rsidRPr="001C7D3E">
        <w:rPr>
          <w:rFonts w:hint="eastAsia"/>
          <w:sz w:val="24"/>
        </w:rPr>
        <w:t>向前遍历和修改等不太常用的功能。此外，为了保证兼容性，并未实现</w:t>
      </w:r>
      <w:r w:rsidRPr="001C7D3E">
        <w:rPr>
          <w:rFonts w:hint="eastAsia"/>
          <w:sz w:val="24"/>
        </w:rPr>
        <w:t>JDBC 4.1</w:t>
      </w:r>
      <w:r w:rsidRPr="001C7D3E">
        <w:rPr>
          <w:rFonts w:hint="eastAsia"/>
          <w:sz w:val="24"/>
        </w:rPr>
        <w:t>及其后发布的接口（如：</w:t>
      </w:r>
      <w:r w:rsidRPr="001C7D3E">
        <w:rPr>
          <w:rFonts w:hint="eastAsia"/>
          <w:sz w:val="24"/>
        </w:rPr>
        <w:t>DBCP 1.x</w:t>
      </w:r>
      <w:r w:rsidRPr="001C7D3E">
        <w:rPr>
          <w:rFonts w:hint="eastAsia"/>
          <w:sz w:val="24"/>
        </w:rPr>
        <w:t>版本不支持</w:t>
      </w:r>
      <w:r w:rsidRPr="001C7D3E">
        <w:rPr>
          <w:rFonts w:hint="eastAsia"/>
          <w:sz w:val="24"/>
        </w:rPr>
        <w:t>JDBC 4.1</w:t>
      </w:r>
      <w:r w:rsidRPr="001C7D3E">
        <w:rPr>
          <w:rFonts w:hint="eastAsia"/>
          <w:sz w:val="24"/>
        </w:rPr>
        <w:t>）。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t>SQL</w:t>
      </w:r>
      <w:r w:rsidRPr="001C7D3E">
        <w:rPr>
          <w:rFonts w:hint="eastAsia"/>
          <w:b/>
          <w:sz w:val="24"/>
        </w:rPr>
        <w:t>解析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解析作为分库分表类产品的核心，性能和兼容性是最重要的衡量指标。目前常见的</w:t>
      </w:r>
      <w:r w:rsidRPr="001C7D3E">
        <w:rPr>
          <w:rFonts w:hint="eastAsia"/>
          <w:sz w:val="24"/>
        </w:rPr>
        <w:t>SQL</w:t>
      </w:r>
      <w:proofErr w:type="gramStart"/>
      <w:r w:rsidRPr="001C7D3E">
        <w:rPr>
          <w:rFonts w:hint="eastAsia"/>
          <w:sz w:val="24"/>
        </w:rPr>
        <w:t>解析器</w:t>
      </w:r>
      <w:proofErr w:type="gramEnd"/>
      <w:r w:rsidRPr="001C7D3E">
        <w:rPr>
          <w:rFonts w:hint="eastAsia"/>
          <w:sz w:val="24"/>
        </w:rPr>
        <w:t>主要有</w:t>
      </w:r>
      <w:proofErr w:type="spellStart"/>
      <w:r w:rsidRPr="001C7D3E">
        <w:rPr>
          <w:rFonts w:hint="eastAsia"/>
          <w:sz w:val="24"/>
        </w:rPr>
        <w:t>fdb</w:t>
      </w:r>
      <w:proofErr w:type="spellEnd"/>
      <w:r w:rsidRPr="001C7D3E">
        <w:rPr>
          <w:rFonts w:hint="eastAsia"/>
          <w:sz w:val="24"/>
        </w:rPr>
        <w:t>/</w:t>
      </w:r>
      <w:proofErr w:type="spellStart"/>
      <w:r w:rsidRPr="001C7D3E">
        <w:rPr>
          <w:rFonts w:hint="eastAsia"/>
          <w:sz w:val="24"/>
        </w:rPr>
        <w:t>jsqlparser</w:t>
      </w:r>
      <w:proofErr w:type="spellEnd"/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Druid</w:t>
      </w:r>
      <w:r w:rsidRPr="001C7D3E">
        <w:rPr>
          <w:rFonts w:hint="eastAsia"/>
          <w:sz w:val="24"/>
        </w:rPr>
        <w:t>。</w:t>
      </w: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使用</w:t>
      </w:r>
      <w:r w:rsidRPr="001C7D3E">
        <w:rPr>
          <w:rFonts w:hint="eastAsia"/>
          <w:sz w:val="24"/>
        </w:rPr>
        <w:t>Druid</w:t>
      </w:r>
      <w:r w:rsidRPr="001C7D3E">
        <w:rPr>
          <w:rFonts w:hint="eastAsia"/>
          <w:sz w:val="24"/>
        </w:rPr>
        <w:t>作为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解析器，经实际测试，</w:t>
      </w:r>
      <w:r w:rsidRPr="001C7D3E">
        <w:rPr>
          <w:rFonts w:hint="eastAsia"/>
          <w:sz w:val="24"/>
        </w:rPr>
        <w:t>Druid</w:t>
      </w:r>
      <w:r w:rsidRPr="001C7D3E">
        <w:rPr>
          <w:rFonts w:hint="eastAsia"/>
          <w:sz w:val="24"/>
        </w:rPr>
        <w:t>解析速度是另外两个</w:t>
      </w:r>
      <w:proofErr w:type="gramStart"/>
      <w:r w:rsidRPr="001C7D3E">
        <w:rPr>
          <w:rFonts w:hint="eastAsia"/>
          <w:sz w:val="24"/>
        </w:rPr>
        <w:t>解析器</w:t>
      </w:r>
      <w:proofErr w:type="gramEnd"/>
      <w:r w:rsidRPr="001C7D3E">
        <w:rPr>
          <w:rFonts w:hint="eastAsia"/>
          <w:sz w:val="24"/>
        </w:rPr>
        <w:t>的几十倍。</w:t>
      </w:r>
    </w:p>
    <w:p w:rsid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目前</w:t>
      </w: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支持</w:t>
      </w:r>
      <w:r w:rsidRPr="001C7D3E">
        <w:rPr>
          <w:rFonts w:hint="eastAsia"/>
          <w:sz w:val="24"/>
        </w:rPr>
        <w:t>join</w:t>
      </w:r>
      <w:r w:rsidRPr="001C7D3E">
        <w:rPr>
          <w:rFonts w:hint="eastAsia"/>
          <w:sz w:val="24"/>
        </w:rPr>
        <w:t>、</w:t>
      </w:r>
      <w:r w:rsidRPr="001C7D3E">
        <w:rPr>
          <w:rFonts w:hint="eastAsia"/>
          <w:sz w:val="24"/>
        </w:rPr>
        <w:t>aggregation</w:t>
      </w:r>
      <w:r w:rsidRPr="001C7D3E">
        <w:rPr>
          <w:rFonts w:hint="eastAsia"/>
          <w:sz w:val="24"/>
        </w:rPr>
        <w:t>（包括</w:t>
      </w:r>
      <w:r w:rsidRPr="001C7D3E">
        <w:rPr>
          <w:rFonts w:hint="eastAsia"/>
          <w:sz w:val="24"/>
        </w:rPr>
        <w:t>avg</w:t>
      </w:r>
      <w:r w:rsidRPr="001C7D3E">
        <w:rPr>
          <w:rFonts w:hint="eastAsia"/>
          <w:sz w:val="24"/>
        </w:rPr>
        <w:t>）、</w:t>
      </w:r>
      <w:r w:rsidRPr="001C7D3E">
        <w:rPr>
          <w:rFonts w:hint="eastAsia"/>
          <w:sz w:val="24"/>
        </w:rPr>
        <w:t>order by</w:t>
      </w:r>
      <w:r w:rsidRPr="001C7D3E">
        <w:rPr>
          <w:rFonts w:hint="eastAsia"/>
          <w:sz w:val="24"/>
        </w:rPr>
        <w:t>、</w:t>
      </w:r>
      <w:r w:rsidRPr="001C7D3E">
        <w:rPr>
          <w:rFonts w:hint="eastAsia"/>
          <w:sz w:val="24"/>
        </w:rPr>
        <w:t xml:space="preserve"> group by</w:t>
      </w:r>
      <w:r w:rsidRPr="001C7D3E">
        <w:rPr>
          <w:rFonts w:hint="eastAsia"/>
          <w:sz w:val="24"/>
        </w:rPr>
        <w:t>、</w:t>
      </w:r>
      <w:r w:rsidRPr="001C7D3E">
        <w:rPr>
          <w:rFonts w:hint="eastAsia"/>
          <w:sz w:val="24"/>
        </w:rPr>
        <w:t>limit</w:t>
      </w:r>
      <w:r w:rsidRPr="001C7D3E">
        <w:rPr>
          <w:rFonts w:hint="eastAsia"/>
          <w:sz w:val="24"/>
        </w:rPr>
        <w:t>、甚至</w:t>
      </w:r>
      <w:r w:rsidRPr="001C7D3E">
        <w:rPr>
          <w:rFonts w:hint="eastAsia"/>
          <w:sz w:val="24"/>
        </w:rPr>
        <w:t>or</w:t>
      </w:r>
      <w:r w:rsidRPr="001C7D3E">
        <w:rPr>
          <w:rFonts w:hint="eastAsia"/>
          <w:sz w:val="24"/>
        </w:rPr>
        <w:t>查询等复杂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的解析。目前不支持</w:t>
      </w:r>
      <w:r w:rsidRPr="001C7D3E">
        <w:rPr>
          <w:rFonts w:hint="eastAsia"/>
          <w:sz w:val="24"/>
        </w:rPr>
        <w:t>union</w:t>
      </w:r>
      <w:r w:rsidRPr="001C7D3E">
        <w:rPr>
          <w:rFonts w:hint="eastAsia"/>
          <w:sz w:val="24"/>
        </w:rPr>
        <w:t>、部分子查询、函数内分片等不太应在分片场景中出现的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解析。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t>SQL</w:t>
      </w:r>
      <w:r w:rsidRPr="001C7D3E">
        <w:rPr>
          <w:rFonts w:hint="eastAsia"/>
          <w:b/>
          <w:sz w:val="24"/>
        </w:rPr>
        <w:t>改写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改写分为两部分，一部分是将分表的逻辑表名称替换为真实表名称。另一部分是根据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解析结果替换一些在分片环境中不正确的功能。这里具两个例子：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第</w:t>
      </w:r>
      <w:r w:rsidRPr="001C7D3E">
        <w:rPr>
          <w:rFonts w:hint="eastAsia"/>
          <w:sz w:val="24"/>
        </w:rPr>
        <w:t>1</w:t>
      </w:r>
      <w:r w:rsidRPr="001C7D3E">
        <w:rPr>
          <w:rFonts w:hint="eastAsia"/>
          <w:sz w:val="24"/>
        </w:rPr>
        <w:t>个例子是</w:t>
      </w:r>
      <w:r w:rsidRPr="001C7D3E">
        <w:rPr>
          <w:rFonts w:hint="eastAsia"/>
          <w:sz w:val="24"/>
        </w:rPr>
        <w:t>avg</w:t>
      </w:r>
      <w:r w:rsidRPr="001C7D3E">
        <w:rPr>
          <w:rFonts w:hint="eastAsia"/>
          <w:sz w:val="24"/>
        </w:rPr>
        <w:t>计算。在分片的环境中，以</w:t>
      </w:r>
      <w:r w:rsidRPr="001C7D3E">
        <w:rPr>
          <w:rFonts w:hint="eastAsia"/>
          <w:sz w:val="24"/>
        </w:rPr>
        <w:t>avg1 +avg2+avg3/3</w:t>
      </w:r>
      <w:r w:rsidRPr="001C7D3E">
        <w:rPr>
          <w:rFonts w:hint="eastAsia"/>
          <w:sz w:val="24"/>
        </w:rPr>
        <w:t>计算平均值并不正确，需要改写为（</w:t>
      </w:r>
      <w:r w:rsidRPr="001C7D3E">
        <w:rPr>
          <w:rFonts w:hint="eastAsia"/>
          <w:sz w:val="24"/>
        </w:rPr>
        <w:t>sum1+sum2+sum3</w:t>
      </w:r>
      <w:r w:rsidRPr="001C7D3E">
        <w:rPr>
          <w:rFonts w:hint="eastAsia"/>
          <w:sz w:val="24"/>
        </w:rPr>
        <w:t>）</w:t>
      </w:r>
      <w:r w:rsidRPr="001C7D3E">
        <w:rPr>
          <w:rFonts w:hint="eastAsia"/>
          <w:sz w:val="24"/>
        </w:rPr>
        <w:t>/</w:t>
      </w:r>
      <w:r w:rsidRPr="001C7D3E">
        <w:rPr>
          <w:rFonts w:hint="eastAsia"/>
          <w:sz w:val="24"/>
        </w:rPr>
        <w:t>（</w:t>
      </w:r>
      <w:r w:rsidRPr="001C7D3E">
        <w:rPr>
          <w:rFonts w:hint="eastAsia"/>
          <w:sz w:val="24"/>
        </w:rPr>
        <w:t>count1+count2+ count3</w:t>
      </w:r>
      <w:r w:rsidRPr="001C7D3E">
        <w:rPr>
          <w:rFonts w:hint="eastAsia"/>
          <w:sz w:val="24"/>
        </w:rPr>
        <w:t>）。这就需要将包含</w:t>
      </w:r>
      <w:r w:rsidRPr="001C7D3E">
        <w:rPr>
          <w:rFonts w:hint="eastAsia"/>
          <w:sz w:val="24"/>
        </w:rPr>
        <w:t>avg</w:t>
      </w:r>
      <w:r w:rsidRPr="001C7D3E">
        <w:rPr>
          <w:rFonts w:hint="eastAsia"/>
          <w:sz w:val="24"/>
        </w:rPr>
        <w:t>的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改写为</w:t>
      </w:r>
      <w:r w:rsidRPr="001C7D3E">
        <w:rPr>
          <w:rFonts w:hint="eastAsia"/>
          <w:sz w:val="24"/>
        </w:rPr>
        <w:t>sum</w:t>
      </w:r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count</w:t>
      </w:r>
      <w:r w:rsidRPr="001C7D3E">
        <w:rPr>
          <w:rFonts w:hint="eastAsia"/>
          <w:sz w:val="24"/>
        </w:rPr>
        <w:t>，然后再结果归并时重新计算平均值。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第</w:t>
      </w:r>
      <w:r w:rsidRPr="001C7D3E">
        <w:rPr>
          <w:rFonts w:hint="eastAsia"/>
          <w:sz w:val="24"/>
        </w:rPr>
        <w:t>2</w:t>
      </w:r>
      <w:r w:rsidRPr="001C7D3E">
        <w:rPr>
          <w:rFonts w:hint="eastAsia"/>
          <w:sz w:val="24"/>
        </w:rPr>
        <w:t>个例子是分页。假设每</w:t>
      </w:r>
      <w:r w:rsidRPr="001C7D3E">
        <w:rPr>
          <w:rFonts w:hint="eastAsia"/>
          <w:sz w:val="24"/>
        </w:rPr>
        <w:t>10</w:t>
      </w:r>
      <w:r w:rsidRPr="001C7D3E">
        <w:rPr>
          <w:rFonts w:hint="eastAsia"/>
          <w:sz w:val="24"/>
        </w:rPr>
        <w:t>条数据为一页，取第</w:t>
      </w:r>
      <w:r w:rsidRPr="001C7D3E">
        <w:rPr>
          <w:rFonts w:hint="eastAsia"/>
          <w:sz w:val="24"/>
        </w:rPr>
        <w:t>2</w:t>
      </w:r>
      <w:r w:rsidRPr="001C7D3E">
        <w:rPr>
          <w:rFonts w:hint="eastAsia"/>
          <w:sz w:val="24"/>
        </w:rPr>
        <w:t>页数据。在分片环境下获取</w:t>
      </w:r>
      <w:r w:rsidRPr="001C7D3E">
        <w:rPr>
          <w:rFonts w:hint="eastAsia"/>
          <w:sz w:val="24"/>
        </w:rPr>
        <w:t>limit 10, 10</w:t>
      </w:r>
      <w:r w:rsidRPr="001C7D3E">
        <w:rPr>
          <w:rFonts w:hint="eastAsia"/>
          <w:sz w:val="24"/>
        </w:rPr>
        <w:t>，归并之后再根据排序条件取出前</w:t>
      </w:r>
      <w:r w:rsidRPr="001C7D3E">
        <w:rPr>
          <w:rFonts w:hint="eastAsia"/>
          <w:sz w:val="24"/>
        </w:rPr>
        <w:t>10</w:t>
      </w:r>
      <w:r w:rsidRPr="001C7D3E">
        <w:rPr>
          <w:rFonts w:hint="eastAsia"/>
          <w:sz w:val="24"/>
        </w:rPr>
        <w:t>条数据是不正确的结果。正确的做法是将</w:t>
      </w:r>
      <w:proofErr w:type="gramStart"/>
      <w:r w:rsidRPr="001C7D3E">
        <w:rPr>
          <w:rFonts w:hint="eastAsia"/>
          <w:sz w:val="24"/>
        </w:rPr>
        <w:t>分条件</w:t>
      </w:r>
      <w:proofErr w:type="gramEnd"/>
      <w:r w:rsidRPr="001C7D3E">
        <w:rPr>
          <w:rFonts w:hint="eastAsia"/>
          <w:sz w:val="24"/>
        </w:rPr>
        <w:t>改写为</w:t>
      </w:r>
      <w:r w:rsidRPr="001C7D3E">
        <w:rPr>
          <w:rFonts w:hint="eastAsia"/>
          <w:sz w:val="24"/>
        </w:rPr>
        <w:t>limit 0, 20</w:t>
      </w:r>
      <w:r w:rsidRPr="001C7D3E">
        <w:rPr>
          <w:rFonts w:hint="eastAsia"/>
          <w:sz w:val="24"/>
        </w:rPr>
        <w:t>，取出所有前</w:t>
      </w:r>
      <w:r w:rsidRPr="001C7D3E">
        <w:rPr>
          <w:rFonts w:hint="eastAsia"/>
          <w:sz w:val="24"/>
        </w:rPr>
        <w:t>2</w:t>
      </w:r>
      <w:r w:rsidRPr="001C7D3E">
        <w:rPr>
          <w:rFonts w:hint="eastAsia"/>
          <w:sz w:val="24"/>
        </w:rPr>
        <w:t>页数据，再结合排序条件算出正确的数据。可以看到越是靠后的</w:t>
      </w:r>
      <w:r w:rsidRPr="001C7D3E">
        <w:rPr>
          <w:rFonts w:hint="eastAsia"/>
          <w:sz w:val="24"/>
        </w:rPr>
        <w:t>Limit</w:t>
      </w:r>
      <w:r w:rsidRPr="001C7D3E">
        <w:rPr>
          <w:rFonts w:hint="eastAsia"/>
          <w:sz w:val="24"/>
        </w:rPr>
        <w:t>分页效率就会越低，也越浪费内存。有很多方法可避免使用</w:t>
      </w:r>
      <w:r w:rsidRPr="001C7D3E">
        <w:rPr>
          <w:rFonts w:hint="eastAsia"/>
          <w:sz w:val="24"/>
        </w:rPr>
        <w:t>limit</w:t>
      </w:r>
      <w:r w:rsidRPr="001C7D3E">
        <w:rPr>
          <w:rFonts w:hint="eastAsia"/>
          <w:sz w:val="24"/>
        </w:rPr>
        <w:t>进行分页，比如构建记录</w:t>
      </w:r>
      <w:proofErr w:type="gramStart"/>
      <w:r w:rsidRPr="001C7D3E">
        <w:rPr>
          <w:rFonts w:hint="eastAsia"/>
          <w:sz w:val="24"/>
        </w:rPr>
        <w:t>行记录</w:t>
      </w:r>
      <w:proofErr w:type="gramEnd"/>
      <w:r w:rsidRPr="001C7D3E">
        <w:rPr>
          <w:rFonts w:hint="eastAsia"/>
          <w:sz w:val="24"/>
        </w:rPr>
        <w:t>数和行偏移量的二级索引，或使用上次分</w:t>
      </w:r>
      <w:proofErr w:type="gramStart"/>
      <w:r w:rsidRPr="001C7D3E">
        <w:rPr>
          <w:rFonts w:hint="eastAsia"/>
          <w:sz w:val="24"/>
        </w:rPr>
        <w:t>页数据结尾</w:t>
      </w:r>
      <w:proofErr w:type="gramEnd"/>
      <w:r w:rsidRPr="001C7D3E">
        <w:rPr>
          <w:rFonts w:hint="eastAsia"/>
          <w:sz w:val="24"/>
        </w:rPr>
        <w:t>ID</w:t>
      </w:r>
      <w:r w:rsidRPr="001C7D3E">
        <w:rPr>
          <w:rFonts w:hint="eastAsia"/>
          <w:sz w:val="24"/>
        </w:rPr>
        <w:t>作为下次查询条件的分页方式。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lastRenderedPageBreak/>
        <w:t>SQL</w:t>
      </w:r>
      <w:r w:rsidRPr="001C7D3E">
        <w:rPr>
          <w:rFonts w:hint="eastAsia"/>
          <w:b/>
          <w:sz w:val="24"/>
        </w:rPr>
        <w:t>路由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路由是根据分片规则配置，将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定位</w:t>
      </w:r>
      <w:proofErr w:type="gramStart"/>
      <w:r w:rsidRPr="001C7D3E">
        <w:rPr>
          <w:rFonts w:hint="eastAsia"/>
          <w:sz w:val="24"/>
        </w:rPr>
        <w:t>至真正</w:t>
      </w:r>
      <w:proofErr w:type="gramEnd"/>
      <w:r w:rsidRPr="001C7D3E">
        <w:rPr>
          <w:rFonts w:hint="eastAsia"/>
          <w:sz w:val="24"/>
        </w:rPr>
        <w:t>的数据源。主要分为单表路由、</w:t>
      </w:r>
      <w:r w:rsidRPr="001C7D3E">
        <w:rPr>
          <w:rFonts w:hint="eastAsia"/>
          <w:sz w:val="24"/>
        </w:rPr>
        <w:t>Binding</w:t>
      </w:r>
      <w:r w:rsidRPr="001C7D3E">
        <w:rPr>
          <w:rFonts w:hint="eastAsia"/>
          <w:sz w:val="24"/>
        </w:rPr>
        <w:t>表路由和笛卡尔积路由。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单表路由最为简单，但路由结果不一定落入唯一库（表），因为支持根据</w:t>
      </w:r>
      <w:r w:rsidRPr="001C7D3E">
        <w:rPr>
          <w:rFonts w:hint="eastAsia"/>
          <w:sz w:val="24"/>
        </w:rPr>
        <w:t>between</w:t>
      </w:r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in</w:t>
      </w:r>
      <w:r w:rsidRPr="001C7D3E">
        <w:rPr>
          <w:rFonts w:hint="eastAsia"/>
          <w:sz w:val="24"/>
        </w:rPr>
        <w:t>这样的操作符进行分片，所以最终结果仍然可能落入多个库（表）。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Binding</w:t>
      </w:r>
      <w:r w:rsidRPr="001C7D3E">
        <w:rPr>
          <w:rFonts w:hint="eastAsia"/>
          <w:sz w:val="24"/>
        </w:rPr>
        <w:t>表可理解为分库分表规则完全一致的主从表。举例说明：订单表和订单详情表都根据订单</w:t>
      </w:r>
      <w:r w:rsidRPr="001C7D3E">
        <w:rPr>
          <w:rFonts w:hint="eastAsia"/>
          <w:sz w:val="24"/>
        </w:rPr>
        <w:t>ID</w:t>
      </w:r>
      <w:r w:rsidRPr="001C7D3E">
        <w:rPr>
          <w:rFonts w:hint="eastAsia"/>
          <w:sz w:val="24"/>
        </w:rPr>
        <w:t>作为分片键，任意时刻分片逻辑均相同。这样的关联查询和单表查询难度和性能相当。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笛卡尔积查询最为复杂，因为无法根据</w:t>
      </w:r>
      <w:r w:rsidRPr="001C7D3E">
        <w:rPr>
          <w:rFonts w:hint="eastAsia"/>
          <w:sz w:val="24"/>
        </w:rPr>
        <w:t>Binding</w:t>
      </w:r>
      <w:r w:rsidRPr="001C7D3E">
        <w:rPr>
          <w:rFonts w:hint="eastAsia"/>
          <w:sz w:val="24"/>
        </w:rPr>
        <w:t>关系定位分片规则的一致性，所以非</w:t>
      </w:r>
      <w:r w:rsidRPr="001C7D3E">
        <w:rPr>
          <w:rFonts w:hint="eastAsia"/>
          <w:sz w:val="24"/>
        </w:rPr>
        <w:t>Binding</w:t>
      </w:r>
      <w:r w:rsidRPr="001C7D3E">
        <w:rPr>
          <w:rFonts w:hint="eastAsia"/>
          <w:sz w:val="24"/>
        </w:rPr>
        <w:t>表的关联查询需要拆解为笛卡尔积组合执行。查询性能较低，而且数据库连接数较高，需谨慎使用。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t>SQL</w:t>
      </w:r>
      <w:r w:rsidRPr="001C7D3E">
        <w:rPr>
          <w:rFonts w:hint="eastAsia"/>
          <w:b/>
          <w:sz w:val="24"/>
        </w:rPr>
        <w:t>执行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路由</w:t>
      </w:r>
      <w:proofErr w:type="gramStart"/>
      <w:r w:rsidRPr="001C7D3E">
        <w:rPr>
          <w:rFonts w:hint="eastAsia"/>
          <w:sz w:val="24"/>
        </w:rPr>
        <w:t>至真实</w:t>
      </w:r>
      <w:proofErr w:type="gramEnd"/>
      <w:r w:rsidRPr="001C7D3E">
        <w:rPr>
          <w:rFonts w:hint="eastAsia"/>
          <w:sz w:val="24"/>
        </w:rPr>
        <w:t>数据源后，</w:t>
      </w:r>
      <w:proofErr w:type="spellStart"/>
      <w:r w:rsidRPr="001C7D3E">
        <w:rPr>
          <w:rFonts w:hint="eastAsia"/>
          <w:sz w:val="24"/>
        </w:rPr>
        <w:t>Sharding</w:t>
      </w:r>
      <w:proofErr w:type="spellEnd"/>
      <w:r w:rsidRPr="001C7D3E">
        <w:rPr>
          <w:rFonts w:hint="eastAsia"/>
          <w:sz w:val="24"/>
        </w:rPr>
        <w:t>-JDBC</w:t>
      </w:r>
      <w:r w:rsidRPr="001C7D3E">
        <w:rPr>
          <w:rFonts w:hint="eastAsia"/>
          <w:sz w:val="24"/>
        </w:rPr>
        <w:t>将采用多线程并发执行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，并完成对</w:t>
      </w:r>
      <w:proofErr w:type="spellStart"/>
      <w:r w:rsidRPr="001C7D3E">
        <w:rPr>
          <w:rFonts w:hint="eastAsia"/>
          <w:sz w:val="24"/>
        </w:rPr>
        <w:t>addBatch</w:t>
      </w:r>
      <w:proofErr w:type="spellEnd"/>
      <w:r w:rsidRPr="001C7D3E">
        <w:rPr>
          <w:rFonts w:hint="eastAsia"/>
          <w:sz w:val="24"/>
        </w:rPr>
        <w:t>等批量方法的处理。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1C7D3E">
        <w:rPr>
          <w:rFonts w:hint="eastAsia"/>
          <w:b/>
          <w:sz w:val="24"/>
        </w:rPr>
        <w:t>结果归并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结果归并包括</w:t>
      </w:r>
      <w:r w:rsidRPr="001C7D3E">
        <w:rPr>
          <w:rFonts w:hint="eastAsia"/>
          <w:sz w:val="24"/>
        </w:rPr>
        <w:t>4</w:t>
      </w:r>
      <w:r w:rsidRPr="001C7D3E">
        <w:rPr>
          <w:rFonts w:hint="eastAsia"/>
          <w:sz w:val="24"/>
        </w:rPr>
        <w:t>类：普通遍历类、排序类、聚合类和分组类。每种类型都会先根据分</w:t>
      </w:r>
      <w:proofErr w:type="gramStart"/>
      <w:r w:rsidRPr="001C7D3E">
        <w:rPr>
          <w:rFonts w:hint="eastAsia"/>
          <w:sz w:val="24"/>
        </w:rPr>
        <w:t>页结果</w:t>
      </w:r>
      <w:proofErr w:type="gramEnd"/>
      <w:r w:rsidRPr="001C7D3E">
        <w:rPr>
          <w:rFonts w:hint="eastAsia"/>
          <w:sz w:val="24"/>
        </w:rPr>
        <w:t>跳过不需要的数据。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普通遍历类最为简单，只需按顺序遍历</w:t>
      </w:r>
      <w:proofErr w:type="spellStart"/>
      <w:r w:rsidRPr="001C7D3E">
        <w:rPr>
          <w:rFonts w:hint="eastAsia"/>
          <w:sz w:val="24"/>
        </w:rPr>
        <w:t>ResultSet</w:t>
      </w:r>
      <w:proofErr w:type="spellEnd"/>
      <w:r w:rsidRPr="001C7D3E">
        <w:rPr>
          <w:rFonts w:hint="eastAsia"/>
          <w:sz w:val="24"/>
        </w:rPr>
        <w:t>的集合即可。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排序</w:t>
      </w:r>
      <w:proofErr w:type="gramStart"/>
      <w:r w:rsidRPr="001C7D3E">
        <w:rPr>
          <w:rFonts w:hint="eastAsia"/>
          <w:sz w:val="24"/>
        </w:rPr>
        <w:t>类结果</w:t>
      </w:r>
      <w:proofErr w:type="gramEnd"/>
      <w:r w:rsidRPr="001C7D3E">
        <w:rPr>
          <w:rFonts w:hint="eastAsia"/>
          <w:sz w:val="24"/>
        </w:rPr>
        <w:t>将结果先排序再输出，因为各分片结果均按照各自条件完成排序，所以采用归并排序算法整合最终结果。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聚合类分为</w:t>
      </w:r>
      <w:r w:rsidRPr="001C7D3E">
        <w:rPr>
          <w:rFonts w:hint="eastAsia"/>
          <w:sz w:val="24"/>
        </w:rPr>
        <w:t>3</w:t>
      </w:r>
      <w:r w:rsidRPr="001C7D3E">
        <w:rPr>
          <w:rFonts w:hint="eastAsia"/>
          <w:sz w:val="24"/>
        </w:rPr>
        <w:t>种类型，比较型、累加型和平均值型。比较型包括</w:t>
      </w:r>
      <w:r w:rsidRPr="001C7D3E">
        <w:rPr>
          <w:rFonts w:hint="eastAsia"/>
          <w:sz w:val="24"/>
        </w:rPr>
        <w:t>max</w:t>
      </w:r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min</w:t>
      </w:r>
      <w:r w:rsidRPr="001C7D3E">
        <w:rPr>
          <w:rFonts w:hint="eastAsia"/>
          <w:sz w:val="24"/>
        </w:rPr>
        <w:t>，只返回最大（小）结果。累加型包括</w:t>
      </w:r>
      <w:r w:rsidRPr="001C7D3E">
        <w:rPr>
          <w:rFonts w:hint="eastAsia"/>
          <w:sz w:val="24"/>
        </w:rPr>
        <w:t>sum</w:t>
      </w:r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count</w:t>
      </w:r>
      <w:r w:rsidRPr="001C7D3E">
        <w:rPr>
          <w:rFonts w:hint="eastAsia"/>
          <w:sz w:val="24"/>
        </w:rPr>
        <w:t>，需要将结果累加后返回。平均值则是通过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改写的</w:t>
      </w:r>
      <w:r w:rsidRPr="001C7D3E">
        <w:rPr>
          <w:rFonts w:hint="eastAsia"/>
          <w:sz w:val="24"/>
        </w:rPr>
        <w:t>sum</w:t>
      </w:r>
      <w:r w:rsidRPr="001C7D3E">
        <w:rPr>
          <w:rFonts w:hint="eastAsia"/>
          <w:sz w:val="24"/>
        </w:rPr>
        <w:t>和</w:t>
      </w:r>
      <w:r w:rsidRPr="001C7D3E">
        <w:rPr>
          <w:rFonts w:hint="eastAsia"/>
          <w:sz w:val="24"/>
        </w:rPr>
        <w:t>count</w:t>
      </w:r>
      <w:r w:rsidRPr="001C7D3E">
        <w:rPr>
          <w:rFonts w:hint="eastAsia"/>
          <w:sz w:val="24"/>
        </w:rPr>
        <w:t>计算，相关内容已在</w:t>
      </w:r>
      <w:r w:rsidRPr="001C7D3E">
        <w:rPr>
          <w:rFonts w:hint="eastAsia"/>
          <w:sz w:val="24"/>
        </w:rPr>
        <w:t>SQL</w:t>
      </w:r>
      <w:r w:rsidRPr="001C7D3E">
        <w:rPr>
          <w:rFonts w:hint="eastAsia"/>
          <w:sz w:val="24"/>
        </w:rPr>
        <w:t>改写涵盖，不再赘述。</w:t>
      </w:r>
    </w:p>
    <w:p w:rsidR="001C7D3E" w:rsidRP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分组类最为复杂，需要将所有的</w:t>
      </w:r>
      <w:proofErr w:type="spellStart"/>
      <w:r w:rsidRPr="001C7D3E">
        <w:rPr>
          <w:rFonts w:hint="eastAsia"/>
          <w:sz w:val="24"/>
        </w:rPr>
        <w:t>ResultSet</w:t>
      </w:r>
      <w:proofErr w:type="spellEnd"/>
      <w:r w:rsidRPr="001C7D3E">
        <w:rPr>
          <w:rFonts w:hint="eastAsia"/>
          <w:sz w:val="24"/>
        </w:rPr>
        <w:t>结果放入内存，使用</w:t>
      </w:r>
      <w:r w:rsidRPr="001C7D3E">
        <w:rPr>
          <w:rFonts w:hint="eastAsia"/>
          <w:sz w:val="24"/>
        </w:rPr>
        <w:t>map-reduce</w:t>
      </w:r>
      <w:r w:rsidRPr="001C7D3E">
        <w:rPr>
          <w:rFonts w:hint="eastAsia"/>
          <w:sz w:val="24"/>
        </w:rPr>
        <w:t>算法分组，最后根据排序和聚合条件</w:t>
      </w:r>
      <w:proofErr w:type="gramStart"/>
      <w:r w:rsidRPr="001C7D3E">
        <w:rPr>
          <w:rFonts w:hint="eastAsia"/>
          <w:sz w:val="24"/>
        </w:rPr>
        <w:t>做相关</w:t>
      </w:r>
      <w:proofErr w:type="gramEnd"/>
      <w:r w:rsidRPr="001C7D3E">
        <w:rPr>
          <w:rFonts w:hint="eastAsia"/>
          <w:sz w:val="24"/>
        </w:rPr>
        <w:t>处理。最消耗内存，</w:t>
      </w:r>
      <w:proofErr w:type="gramStart"/>
      <w:r w:rsidRPr="001C7D3E">
        <w:rPr>
          <w:rFonts w:hint="eastAsia"/>
          <w:sz w:val="24"/>
        </w:rPr>
        <w:t>最损失</w:t>
      </w:r>
      <w:proofErr w:type="gramEnd"/>
      <w:r w:rsidRPr="001C7D3E">
        <w:rPr>
          <w:rFonts w:hint="eastAsia"/>
          <w:sz w:val="24"/>
        </w:rPr>
        <w:t>性能的部分即是此，可以考虑使用</w:t>
      </w:r>
      <w:r w:rsidRPr="001C7D3E">
        <w:rPr>
          <w:rFonts w:hint="eastAsia"/>
          <w:sz w:val="24"/>
        </w:rPr>
        <w:t>limit</w:t>
      </w:r>
      <w:r w:rsidRPr="001C7D3E">
        <w:rPr>
          <w:rFonts w:hint="eastAsia"/>
          <w:sz w:val="24"/>
        </w:rPr>
        <w:t>合理的限制分组数据大小。</w:t>
      </w:r>
    </w:p>
    <w:p w:rsidR="001C7D3E" w:rsidRDefault="001C7D3E" w:rsidP="001C7D3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1C7D3E">
        <w:rPr>
          <w:rFonts w:hint="eastAsia"/>
          <w:sz w:val="24"/>
        </w:rPr>
        <w:t>结果归并部分目前并未采用管道解析的方式，之后会针对这里做更多改进。</w:t>
      </w:r>
    </w:p>
    <w:p w:rsidR="003931DE" w:rsidRDefault="003931DE" w:rsidP="001C7D3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>
        <w:rPr>
          <w:b/>
          <w:sz w:val="24"/>
        </w:rPr>
        <w:t>2</w:t>
      </w:r>
      <w:r w:rsidRPr="00AA4E13">
        <w:rPr>
          <w:b/>
          <w:sz w:val="24"/>
        </w:rPr>
        <w:t xml:space="preserve">. </w:t>
      </w:r>
      <w:proofErr w:type="spellStart"/>
      <w:r w:rsidRPr="000912D9">
        <w:rPr>
          <w:b/>
          <w:sz w:val="24"/>
        </w:rPr>
        <w:t>Sharding</w:t>
      </w:r>
      <w:proofErr w:type="spellEnd"/>
      <w:r w:rsidRPr="000912D9">
        <w:rPr>
          <w:b/>
          <w:sz w:val="24"/>
        </w:rPr>
        <w:t>-JDBC</w:t>
      </w:r>
      <w:r w:rsidRPr="000912D9"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操作方法</w:t>
      </w:r>
    </w:p>
    <w:p w:rsidR="003931DE" w:rsidRPr="003931DE" w:rsidRDefault="003931DE" w:rsidP="003931D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</w:t>
      </w:r>
      <w:r>
        <w:rPr>
          <w:sz w:val="24"/>
        </w:rPr>
        <w:t>DEA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Maven</w:t>
      </w:r>
      <w:r>
        <w:rPr>
          <w:rFonts w:hint="eastAsia"/>
          <w:sz w:val="24"/>
        </w:rPr>
        <w:t>项目，并配置</w:t>
      </w:r>
      <w:r>
        <w:rPr>
          <w:rFonts w:hint="eastAsia"/>
          <w:sz w:val="24"/>
        </w:rPr>
        <w:t>pom.xml</w:t>
      </w:r>
      <w:r>
        <w:rPr>
          <w:rFonts w:hint="eastAsia"/>
          <w:sz w:val="24"/>
        </w:rPr>
        <w:t>，等待</w:t>
      </w:r>
      <w:r>
        <w:rPr>
          <w:rFonts w:hint="eastAsia"/>
          <w:sz w:val="24"/>
        </w:rPr>
        <w:t>Maven</w:t>
      </w:r>
      <w:r>
        <w:rPr>
          <w:rFonts w:hint="eastAsia"/>
          <w:sz w:val="24"/>
        </w:rPr>
        <w:t>自动导入依赖。代码文件和配置文件参考实验指导书即可，配置完成后的项目目录如图所示：</w:t>
      </w:r>
    </w:p>
    <w:p w:rsidR="003931DE" w:rsidRDefault="003931DE" w:rsidP="003931D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BDD27C" wp14:editId="57795622">
            <wp:extent cx="3314700" cy="43657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45" t="8733" r="82374" b="49658"/>
                    <a:stretch/>
                  </pic:blipFill>
                  <pic:spPr bwMode="auto">
                    <a:xfrm>
                      <a:off x="0" y="0"/>
                      <a:ext cx="3319059" cy="437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DE" w:rsidRDefault="003931DE" w:rsidP="003931D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4"/>
        </w:rPr>
        <w:t>登录物理数据库</w:t>
      </w:r>
      <w:r>
        <w:rPr>
          <w:rFonts w:hint="eastAsia"/>
          <w:sz w:val="24"/>
        </w:rPr>
        <w:t>M</w:t>
      </w:r>
      <w:r>
        <w:rPr>
          <w:sz w:val="24"/>
        </w:rPr>
        <w:t>ySQL</w:t>
      </w:r>
      <w:r>
        <w:rPr>
          <w:rFonts w:hint="eastAsia"/>
          <w:sz w:val="24"/>
        </w:rPr>
        <w:t>，按实验指导书的</w:t>
      </w:r>
      <w:proofErr w:type="spellStart"/>
      <w:r w:rsidR="00226B79">
        <w:rPr>
          <w:rFonts w:hint="eastAsia"/>
          <w:sz w:val="24"/>
        </w:rPr>
        <w:t>sql</w:t>
      </w:r>
      <w:proofErr w:type="spellEnd"/>
      <w:r w:rsidR="00226B79">
        <w:rPr>
          <w:rFonts w:hint="eastAsia"/>
          <w:sz w:val="24"/>
        </w:rPr>
        <w:t>语句编写</w:t>
      </w:r>
      <w:r w:rsidR="00226B79">
        <w:rPr>
          <w:rFonts w:hint="eastAsia"/>
          <w:sz w:val="24"/>
        </w:rPr>
        <w:t>SQL</w:t>
      </w:r>
      <w:r w:rsidR="00226B79">
        <w:rPr>
          <w:rFonts w:hint="eastAsia"/>
          <w:sz w:val="24"/>
        </w:rPr>
        <w:t>文件并导入。</w:t>
      </w:r>
    </w:p>
    <w:p w:rsidR="00226B79" w:rsidRDefault="00226B79" w:rsidP="00226B79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  <w:sz w:val="24"/>
        </w:rPr>
        <w:t>运行</w:t>
      </w:r>
      <w:r>
        <w:rPr>
          <w:rFonts w:hint="eastAsia"/>
          <w:sz w:val="24"/>
        </w:rPr>
        <w:t>D</w:t>
      </w:r>
      <w:r>
        <w:rPr>
          <w:sz w:val="24"/>
        </w:rPr>
        <w:t>emo.java</w:t>
      </w:r>
      <w:r>
        <w:rPr>
          <w:rFonts w:hint="eastAsia"/>
          <w:sz w:val="24"/>
        </w:rPr>
        <w:t>，然后查看数据库中是否成功插入数据。结果如图所示：</w:t>
      </w:r>
    </w:p>
    <w:p w:rsidR="00226B79" w:rsidRDefault="00226B79" w:rsidP="004B51E1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 w:rsidRPr="00226B7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631458" cy="2049780"/>
            <wp:effectExtent l="0" t="0" r="6985" b="7620"/>
            <wp:docPr id="16" name="图片 16" descr="C:\Users\ASUS\AppData\Roaming\Tencent\Users\1031901796\TIM\WinTemp\RichOle\%I[AZRCN[AW1@MV[I~ML9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1031901796\TIM\WinTemp\RichOle\%I[AZRCN[AW1@MV[I~ML9$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086" cy="207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7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71769" cy="2057400"/>
            <wp:effectExtent l="0" t="0" r="9525" b="0"/>
            <wp:docPr id="17" name="图片 17" descr="C:\Users\ASUS\AppData\Roaming\Tencent\Users\1031901796\TIM\WinTemp\RichOle\NPM9[M4$U4$SN~G11EFXI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1031901796\TIM\WinTemp\RichOle\NPM9[M4$U4$SN~G11EFXI9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80" cy="208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B7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69720" cy="2053503"/>
            <wp:effectExtent l="0" t="0" r="0" b="4445"/>
            <wp:docPr id="18" name="图片 18" descr="C:\Users\ASUS\AppData\Roaming\Tencent\Users\1031901796\TIM\WinTemp\RichOle\~MJ4LN]N3WX9QE)``LTLE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Roaming\Tencent\Users\1031901796\TIM\WinTemp\RichOle\~MJ4LN]N3WX9QE)``LTLES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399" cy="20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E1" w:rsidRPr="004B51E1" w:rsidRDefault="004B51E1" w:rsidP="004B51E1">
      <w:pPr>
        <w:widowControl/>
        <w:ind w:firstLine="420"/>
        <w:jc w:val="left"/>
        <w:rPr>
          <w:rFonts w:ascii="宋体" w:hAnsi="宋体" w:cs="宋体"/>
          <w:b/>
          <w:kern w:val="0"/>
          <w:sz w:val="24"/>
        </w:rPr>
      </w:pPr>
      <w:r w:rsidRPr="004B51E1">
        <w:rPr>
          <w:rFonts w:ascii="宋体" w:hAnsi="宋体" w:cs="宋体" w:hint="eastAsia"/>
          <w:b/>
          <w:kern w:val="0"/>
          <w:sz w:val="24"/>
        </w:rPr>
        <w:t>对结果图片的说明：</w:t>
      </w:r>
      <w:r w:rsidRPr="004B51E1">
        <w:rPr>
          <w:rFonts w:ascii="宋体" w:hAnsi="宋体" w:cs="宋体" w:hint="eastAsia"/>
          <w:kern w:val="0"/>
          <w:sz w:val="24"/>
        </w:rPr>
        <w:t>从结果中可以看到，成功实现了对item的分库分表，其中id为1的数据项被分配到db3中的item表，id为2</w:t>
      </w:r>
      <w:r>
        <w:rPr>
          <w:rFonts w:ascii="宋体" w:hAnsi="宋体" w:cs="宋体" w:hint="eastAsia"/>
          <w:kern w:val="0"/>
          <w:sz w:val="24"/>
        </w:rPr>
        <w:t>的数据项被分配到db2中的item表。</w:t>
      </w:r>
    </w:p>
    <w:p w:rsidR="004B51E1" w:rsidRDefault="004B51E1" w:rsidP="004B51E1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 w:rsidRPr="004B51E1">
        <w:rPr>
          <w:rFonts w:ascii="宋体" w:hAnsi="宋体" w:cs="宋体" w:hint="eastAsia"/>
          <w:b/>
          <w:kern w:val="0"/>
          <w:sz w:val="24"/>
        </w:rPr>
        <w:t>结果分析：</w:t>
      </w:r>
      <w:r w:rsidR="00200BDE" w:rsidRPr="00200BDE">
        <w:rPr>
          <w:rFonts w:ascii="宋体" w:hAnsi="宋体" w:cs="宋体" w:hint="eastAsia"/>
          <w:kern w:val="0"/>
          <w:sz w:val="24"/>
        </w:rPr>
        <w:t>查看</w:t>
      </w:r>
      <w:proofErr w:type="spellStart"/>
      <w:r w:rsidR="00200BDE" w:rsidRPr="00200BDE">
        <w:rPr>
          <w:rFonts w:ascii="宋体" w:hAnsi="宋体" w:cs="宋体" w:hint="eastAsia"/>
          <w:kern w:val="0"/>
          <w:sz w:val="24"/>
        </w:rPr>
        <w:t>conf.yml</w:t>
      </w:r>
      <w:proofErr w:type="spellEnd"/>
      <w:r w:rsidR="00200BDE" w:rsidRPr="00200BDE">
        <w:rPr>
          <w:rFonts w:ascii="宋体" w:hAnsi="宋体" w:cs="宋体" w:hint="eastAsia"/>
          <w:kern w:val="0"/>
          <w:sz w:val="24"/>
        </w:rPr>
        <w:t>中</w:t>
      </w:r>
      <w:r w:rsidR="00200BDE">
        <w:rPr>
          <w:rFonts w:ascii="宋体" w:hAnsi="宋体" w:cs="宋体" w:hint="eastAsia"/>
          <w:kern w:val="0"/>
          <w:sz w:val="24"/>
        </w:rPr>
        <w:t>对item的分库分表规则</w:t>
      </w:r>
      <w:r w:rsidR="0041441A">
        <w:rPr>
          <w:rFonts w:ascii="宋体" w:hAnsi="宋体" w:cs="宋体" w:hint="eastAsia"/>
          <w:kern w:val="0"/>
          <w:sz w:val="24"/>
        </w:rPr>
        <w:t>：</w:t>
      </w:r>
    </w:p>
    <w:p w:rsidR="0041441A" w:rsidRPr="0041441A" w:rsidRDefault="0041441A" w:rsidP="0041441A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 w:rsidRPr="0041441A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572000" cy="1304365"/>
            <wp:effectExtent l="0" t="0" r="0" b="0"/>
            <wp:docPr id="19" name="图片 19" descr="C:\Users\ASUS\AppData\Roaming\Tencent\Users\1031901796\TIM\WinTemp\RichOle\MH0]604T0GTT2~E3HD5N{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Roaming\Tencent\Users\1031901796\TIM\WinTemp\RichOle\MH0]604T0GTT2~E3HD5N{`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74" cy="130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41A" w:rsidRPr="0041441A" w:rsidRDefault="0041441A" w:rsidP="004B51E1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 w:rsidRPr="0041441A">
        <w:rPr>
          <w:rFonts w:ascii="宋体" w:hAnsi="宋体" w:cs="宋体" w:hint="eastAsia"/>
          <w:kern w:val="0"/>
          <w:sz w:val="24"/>
        </w:rPr>
        <w:t>即，</w:t>
      </w:r>
      <w:r>
        <w:rPr>
          <w:rFonts w:ascii="宋体" w:hAnsi="宋体" w:cs="宋体" w:hint="eastAsia"/>
          <w:kern w:val="0"/>
          <w:sz w:val="24"/>
        </w:rPr>
        <w:t>按</w:t>
      </w:r>
      <w:r w:rsidRPr="0041441A">
        <w:rPr>
          <w:rFonts w:ascii="宋体" w:hAnsi="宋体" w:cs="宋体" w:hint="eastAsia"/>
          <w:kern w:val="0"/>
          <w:sz w:val="24"/>
        </w:rPr>
        <w:t>id</w:t>
      </w:r>
      <w:r>
        <w:rPr>
          <w:rFonts w:ascii="宋体" w:hAnsi="宋体" w:cs="宋体" w:hint="eastAsia"/>
          <w:kern w:val="0"/>
          <w:sz w:val="24"/>
        </w:rPr>
        <w:t>对2</w:t>
      </w:r>
      <w:proofErr w:type="gramStart"/>
      <w:r>
        <w:rPr>
          <w:rFonts w:ascii="宋体" w:hAnsi="宋体" w:cs="宋体" w:hint="eastAsia"/>
          <w:kern w:val="0"/>
          <w:sz w:val="24"/>
        </w:rPr>
        <w:t>取余然后</w:t>
      </w:r>
      <w:proofErr w:type="gramEnd"/>
      <w:r>
        <w:rPr>
          <w:rFonts w:ascii="宋体" w:hAnsi="宋体" w:cs="宋体" w:hint="eastAsia"/>
          <w:kern w:val="0"/>
          <w:sz w:val="24"/>
        </w:rPr>
        <w:t>加2后的值进行分库，id=1时结果是3，所以分到db3中；id=2是结果是2，所以分到db2中，与图片中的结果吻合。</w:t>
      </w:r>
    </w:p>
    <w:p w:rsidR="00BD11F3" w:rsidRDefault="00BD11F3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0912D9">
        <w:rPr>
          <w:rFonts w:hint="eastAsia"/>
          <w:b/>
          <w:sz w:val="24"/>
        </w:rPr>
        <w:t>3</w:t>
      </w:r>
      <w:r w:rsidRPr="000912D9">
        <w:rPr>
          <w:rFonts w:hint="eastAsia"/>
          <w:b/>
          <w:sz w:val="24"/>
        </w:rPr>
        <w:t>）请模拟具有复杂表结构和含有较大数据量的数据库表，</w:t>
      </w:r>
      <w:r w:rsidRPr="000912D9">
        <w:rPr>
          <w:rFonts w:hint="eastAsia"/>
          <w:b/>
          <w:sz w:val="24"/>
        </w:rPr>
        <w:t xml:space="preserve"> </w:t>
      </w:r>
      <w:r w:rsidRPr="000912D9">
        <w:rPr>
          <w:rFonts w:hint="eastAsia"/>
          <w:b/>
          <w:sz w:val="24"/>
        </w:rPr>
        <w:t>并基于</w:t>
      </w:r>
      <w:proofErr w:type="gramStart"/>
      <w:r w:rsidRPr="000912D9">
        <w:rPr>
          <w:rFonts w:hint="eastAsia"/>
          <w:b/>
          <w:sz w:val="24"/>
        </w:rPr>
        <w:t>此库表</w:t>
      </w:r>
      <w:proofErr w:type="gramEnd"/>
      <w:r w:rsidRPr="000912D9">
        <w:rPr>
          <w:rFonts w:hint="eastAsia"/>
          <w:b/>
          <w:sz w:val="24"/>
        </w:rPr>
        <w:t>描述分库分表的结果，且验证分库分表的效果。</w:t>
      </w:r>
      <w:bookmarkEnd w:id="10"/>
      <w:bookmarkEnd w:id="11"/>
    </w:p>
    <w:p w:rsidR="007031F7" w:rsidRDefault="007031F7" w:rsidP="00BD11F3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b/>
          <w:sz w:val="24"/>
        </w:rPr>
        <w:t xml:space="preserve"> </w:t>
      </w:r>
      <w:r w:rsidRPr="007031F7">
        <w:rPr>
          <w:sz w:val="24"/>
        </w:rPr>
        <w:t xml:space="preserve">  1.</w:t>
      </w:r>
      <w:r w:rsidRPr="007031F7">
        <w:rPr>
          <w:rFonts w:hint="eastAsia"/>
          <w:sz w:val="24"/>
        </w:rPr>
        <w:t>创建数据库</w:t>
      </w:r>
      <w:r w:rsidRPr="007031F7">
        <w:rPr>
          <w:rFonts w:hint="eastAsia"/>
          <w:sz w:val="24"/>
        </w:rPr>
        <w:t>1-8</w:t>
      </w:r>
      <w:r>
        <w:rPr>
          <w:rFonts w:hint="eastAsia"/>
          <w:sz w:val="24"/>
        </w:rPr>
        <w:t>，每个数据库有两个表</w:t>
      </w:r>
      <w:proofErr w:type="spellStart"/>
      <w:r>
        <w:rPr>
          <w:rFonts w:hint="eastAsia"/>
          <w:sz w:val="24"/>
        </w:rPr>
        <w:t>i</w:t>
      </w:r>
      <w:r>
        <w:rPr>
          <w:sz w:val="24"/>
        </w:rPr>
        <w:t>tem,users</w:t>
      </w:r>
      <w:proofErr w:type="spellEnd"/>
      <w:r>
        <w:rPr>
          <w:sz w:val="24"/>
        </w:rPr>
        <w:t>.</w:t>
      </w:r>
      <w:r>
        <w:rPr>
          <w:rFonts w:hint="eastAsia"/>
          <w:sz w:val="24"/>
        </w:rPr>
        <w:t>将数据库</w:t>
      </w:r>
      <w:r>
        <w:rPr>
          <w:rFonts w:hint="eastAsia"/>
          <w:sz w:val="24"/>
        </w:rPr>
        <w:t>1-4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u</w:t>
      </w:r>
      <w:r>
        <w:rPr>
          <w:sz w:val="24"/>
        </w:rPr>
        <w:t>sers</w:t>
      </w:r>
      <w:r>
        <w:rPr>
          <w:rFonts w:hint="eastAsia"/>
          <w:sz w:val="24"/>
        </w:rPr>
        <w:t>分片，</w:t>
      </w:r>
      <w:r>
        <w:rPr>
          <w:rFonts w:hint="eastAsia"/>
          <w:sz w:val="24"/>
        </w:rPr>
        <w:t>5-8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i</w:t>
      </w:r>
      <w:r>
        <w:rPr>
          <w:sz w:val="24"/>
        </w:rPr>
        <w:t>tem</w:t>
      </w:r>
      <w:r>
        <w:rPr>
          <w:rFonts w:hint="eastAsia"/>
          <w:sz w:val="24"/>
        </w:rPr>
        <w:t>分片</w:t>
      </w:r>
    </w:p>
    <w:p w:rsidR="002D024B" w:rsidRDefault="002D024B" w:rsidP="002D024B">
      <w:pPr>
        <w:topLinePunct/>
        <w:adjustRightInd w:val="0"/>
        <w:snapToGrid w:val="0"/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插入数据如下</w:t>
      </w:r>
    </w:p>
    <w:p w:rsidR="002D024B" w:rsidRDefault="002D024B" w:rsidP="002D024B">
      <w:pPr>
        <w:topLinePunct/>
        <w:adjustRightInd w:val="0"/>
        <w:snapToGrid w:val="0"/>
        <w:spacing w:line="300" w:lineRule="auto"/>
        <w:ind w:firstLine="480"/>
        <w:rPr>
          <w:sz w:val="24"/>
        </w:rPr>
      </w:pPr>
      <w:r>
        <w:rPr>
          <w:noProof/>
        </w:rPr>
        <w:drawing>
          <wp:inline distT="0" distB="0" distL="0" distR="0" wp14:anchorId="17060F62" wp14:editId="46F11E49">
            <wp:extent cx="4953000" cy="123974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1148" cy="12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B" w:rsidRDefault="002D024B" w:rsidP="002D024B">
      <w:pPr>
        <w:topLinePunct/>
        <w:adjustRightInd w:val="0"/>
        <w:snapToGrid w:val="0"/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分片规则如下</w:t>
      </w:r>
    </w:p>
    <w:p w:rsidR="002D024B" w:rsidRDefault="002D024B" w:rsidP="002D024B">
      <w:pPr>
        <w:topLinePunct/>
        <w:adjustRightInd w:val="0"/>
        <w:snapToGrid w:val="0"/>
        <w:spacing w:line="300" w:lineRule="auto"/>
        <w:ind w:firstLine="480"/>
        <w:rPr>
          <w:sz w:val="24"/>
        </w:rPr>
      </w:pPr>
      <w:r>
        <w:rPr>
          <w:noProof/>
        </w:rPr>
        <w:drawing>
          <wp:inline distT="0" distB="0" distL="0" distR="0" wp14:anchorId="5E96B58A" wp14:editId="04989C09">
            <wp:extent cx="4023709" cy="2629128"/>
            <wp:effectExtent l="0" t="0" r="0" b="0"/>
            <wp:docPr id="125952" name="图片 12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4B" w:rsidRDefault="002D024B" w:rsidP="002D024B">
      <w:pPr>
        <w:topLinePunct/>
        <w:adjustRightInd w:val="0"/>
        <w:snapToGrid w:val="0"/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在数据库中查询</w:t>
      </w:r>
    </w:p>
    <w:p w:rsidR="002D024B" w:rsidRPr="007031F7" w:rsidRDefault="002D024B" w:rsidP="002D024B">
      <w:pPr>
        <w:topLinePunct/>
        <w:adjustRightInd w:val="0"/>
        <w:snapToGrid w:val="0"/>
        <w:spacing w:line="300" w:lineRule="auto"/>
        <w:ind w:firstLine="48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59EF1A7" wp14:editId="022639CB">
            <wp:extent cx="2988573" cy="2529840"/>
            <wp:effectExtent l="0" t="0" r="2540" b="3810"/>
            <wp:docPr id="125953" name="图片 12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7981" cy="25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F7" w:rsidRPr="007A559A" w:rsidRDefault="007031F7" w:rsidP="00BD11F3">
      <w:pPr>
        <w:topLinePunct/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         </w:t>
      </w:r>
      <w:bookmarkStart w:id="14" w:name="_GoBack"/>
      <w:bookmarkEnd w:id="14"/>
    </w:p>
    <w:p w:rsidR="007A559A" w:rsidRPr="007A559A" w:rsidRDefault="007A559A" w:rsidP="007A559A">
      <w:pPr>
        <w:rPr>
          <w:lang w:val="x-none"/>
        </w:rPr>
      </w:pPr>
    </w:p>
    <w:p w:rsidR="00B704C5" w:rsidRDefault="00EC0BE2" w:rsidP="00B704C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OLE_LINK33"/>
      <w:bookmarkStart w:id="16" w:name="OLE_LINK34"/>
      <w:bookmarkStart w:id="17" w:name="_Toc9010657"/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Redis</w:t>
      </w:r>
      <w:bookmarkEnd w:id="15"/>
      <w:bookmarkEnd w:id="16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数据缓存</w:t>
      </w:r>
      <w:r w:rsidR="00B704C5" w:rsidRPr="00B704C5">
        <w:rPr>
          <w:rFonts w:ascii="Times New Roman" w:hAnsi="Times New Roman" w:hint="eastAsia"/>
          <w:b w:val="0"/>
          <w:sz w:val="30"/>
          <w:szCs w:val="30"/>
          <w:lang w:eastAsia="zh-CN"/>
        </w:rPr>
        <w:t>实验</w:t>
      </w:r>
      <w:bookmarkEnd w:id="17"/>
      <w:proofErr w:type="spellEnd"/>
    </w:p>
    <w:p w:rsidR="00BD11F3" w:rsidRPr="00CD77EE" w:rsidRDefault="00BD11F3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CD77EE">
        <w:rPr>
          <w:rFonts w:hint="eastAsia"/>
          <w:b/>
          <w:sz w:val="24"/>
        </w:rPr>
        <w:t>1</w:t>
      </w:r>
      <w:r w:rsidRPr="00CD77EE">
        <w:rPr>
          <w:rFonts w:hint="eastAsia"/>
          <w:b/>
          <w:sz w:val="24"/>
        </w:rPr>
        <w:t>）请给出</w:t>
      </w:r>
      <w:r w:rsidRPr="00CD77EE">
        <w:rPr>
          <w:b/>
          <w:sz w:val="24"/>
        </w:rPr>
        <w:t>Redis</w:t>
      </w:r>
      <w:r w:rsidRPr="00CD77EE">
        <w:rPr>
          <w:rFonts w:hint="eastAsia"/>
          <w:b/>
          <w:sz w:val="24"/>
        </w:rPr>
        <w:t>配置安装过程中遇到的问题和解决方案。</w:t>
      </w:r>
    </w:p>
    <w:p w:rsidR="00BD11F3" w:rsidRPr="007A559A" w:rsidRDefault="008D752D" w:rsidP="00346EB9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由于我在</w:t>
      </w:r>
      <w:r>
        <w:rPr>
          <w:rFonts w:hint="eastAsia"/>
          <w:sz w:val="24"/>
        </w:rPr>
        <w:t>Lab1</w:t>
      </w:r>
      <w:r>
        <w:rPr>
          <w:rFonts w:hint="eastAsia"/>
          <w:sz w:val="24"/>
        </w:rPr>
        <w:t>中间件的设计中已经应用了</w:t>
      </w:r>
      <w:r>
        <w:rPr>
          <w:rFonts w:hint="eastAsia"/>
          <w:sz w:val="24"/>
        </w:rPr>
        <w:t>Redis</w:t>
      </w:r>
      <w:r>
        <w:rPr>
          <w:rFonts w:hint="eastAsia"/>
          <w:sz w:val="24"/>
        </w:rPr>
        <w:t>，</w:t>
      </w:r>
      <w:r w:rsidR="001D6C34">
        <w:rPr>
          <w:rFonts w:hint="eastAsia"/>
          <w:sz w:val="24"/>
        </w:rPr>
        <w:t>对其有所了解，所以在安装过程中没有遇到任何的问题。</w:t>
      </w:r>
    </w:p>
    <w:p w:rsidR="00BD11F3" w:rsidRPr="00CD77EE" w:rsidRDefault="00BD11F3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 w:rsidRPr="00CD77EE">
        <w:rPr>
          <w:rFonts w:hint="eastAsia"/>
          <w:b/>
          <w:sz w:val="24"/>
        </w:rPr>
        <w:t>2</w:t>
      </w:r>
      <w:r w:rsidRPr="00CD77EE">
        <w:rPr>
          <w:rFonts w:hint="eastAsia"/>
          <w:b/>
          <w:sz w:val="24"/>
        </w:rPr>
        <w:t>）请详析</w:t>
      </w:r>
      <w:r w:rsidRPr="00CD77EE">
        <w:rPr>
          <w:b/>
          <w:sz w:val="24"/>
        </w:rPr>
        <w:t>Redis</w:t>
      </w:r>
      <w:r w:rsidRPr="00CD77EE">
        <w:rPr>
          <w:rFonts w:hint="eastAsia"/>
          <w:b/>
          <w:sz w:val="24"/>
        </w:rPr>
        <w:t>的缓存清洗</w:t>
      </w:r>
      <w:r w:rsidR="00851819" w:rsidRPr="00CD77EE">
        <w:rPr>
          <w:rFonts w:hint="eastAsia"/>
          <w:b/>
          <w:sz w:val="24"/>
        </w:rPr>
        <w:t>策略，数据迁移及扩容策略，面向缓存雪崩、穿透等问题的策略</w:t>
      </w:r>
      <w:r w:rsidRPr="00CD77EE">
        <w:rPr>
          <w:rFonts w:hint="eastAsia"/>
          <w:b/>
          <w:sz w:val="24"/>
        </w:rPr>
        <w:t>。</w:t>
      </w:r>
    </w:p>
    <w:p w:rsidR="00BD11F3" w:rsidRPr="00CD77EE" w:rsidRDefault="00CD77EE" w:rsidP="00BD11F3">
      <w:pPr>
        <w:topLinePunct/>
        <w:adjustRightInd w:val="0"/>
        <w:snapToGrid w:val="0"/>
        <w:spacing w:line="300" w:lineRule="auto"/>
        <w:rPr>
          <w:b/>
          <w:sz w:val="24"/>
        </w:rPr>
      </w:pPr>
      <w:r>
        <w:rPr>
          <w:sz w:val="24"/>
        </w:rPr>
        <w:tab/>
      </w:r>
      <w:r w:rsidRPr="00CD77EE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b/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CD77EE">
        <w:rPr>
          <w:b/>
          <w:sz w:val="24"/>
        </w:rPr>
        <w:t>Redis</w:t>
      </w:r>
      <w:r w:rsidRPr="00CD77EE">
        <w:rPr>
          <w:rFonts w:hint="eastAsia"/>
          <w:b/>
          <w:sz w:val="24"/>
        </w:rPr>
        <w:t>缓存清洗策略</w:t>
      </w:r>
    </w:p>
    <w:p w:rsidR="00CD77EE" w:rsidRDefault="00CD77EE" w:rsidP="00BD11F3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ab/>
      </w:r>
      <w:r w:rsidRPr="00CD77EE">
        <w:rPr>
          <w:rFonts w:hint="eastAsia"/>
          <w:sz w:val="24"/>
        </w:rPr>
        <w:t>Redis</w:t>
      </w:r>
      <w:r w:rsidRPr="00CD77EE">
        <w:rPr>
          <w:rFonts w:hint="eastAsia"/>
          <w:sz w:val="24"/>
        </w:rPr>
        <w:t>可以看作是一个内存数据库，可以通过</w:t>
      </w:r>
      <w:proofErr w:type="spellStart"/>
      <w:r w:rsidRPr="00CD77EE">
        <w:rPr>
          <w:rFonts w:hint="eastAsia"/>
          <w:sz w:val="24"/>
        </w:rPr>
        <w:t>Maxmemory</w:t>
      </w:r>
      <w:proofErr w:type="spellEnd"/>
      <w:r w:rsidRPr="00CD77EE">
        <w:rPr>
          <w:rFonts w:hint="eastAsia"/>
          <w:sz w:val="24"/>
        </w:rPr>
        <w:t>指令配置</w:t>
      </w:r>
      <w:r w:rsidRPr="00CD77EE">
        <w:rPr>
          <w:rFonts w:hint="eastAsia"/>
          <w:sz w:val="24"/>
        </w:rPr>
        <w:t>Redis</w:t>
      </w:r>
      <w:r w:rsidRPr="00CD77EE">
        <w:rPr>
          <w:rFonts w:hint="eastAsia"/>
          <w:sz w:val="24"/>
        </w:rPr>
        <w:t>的数据集使用指定量的内存。当内存使用达到</w:t>
      </w:r>
      <w:proofErr w:type="spellStart"/>
      <w:r w:rsidRPr="00CD77EE">
        <w:rPr>
          <w:rFonts w:hint="eastAsia"/>
          <w:sz w:val="24"/>
        </w:rPr>
        <w:t>maxmemory</w:t>
      </w:r>
      <w:proofErr w:type="spellEnd"/>
      <w:r w:rsidRPr="00CD77EE">
        <w:rPr>
          <w:rFonts w:hint="eastAsia"/>
          <w:sz w:val="24"/>
        </w:rPr>
        <w:t>极限时，需要使用某种淘汰算法来决定清理掉哪些数据，以保证新数据的存入。</w:t>
      </w:r>
    </w:p>
    <w:p w:rsidR="00CD77EE" w:rsidRDefault="00CD77EE" w:rsidP="00BD11F3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常用的淘汰算法有三种：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>FIFO</w:t>
      </w:r>
      <w:r w:rsidRPr="00CD77EE">
        <w:rPr>
          <w:rFonts w:hint="eastAsia"/>
          <w:sz w:val="24"/>
        </w:rPr>
        <w:t>：</w:t>
      </w:r>
      <w:r w:rsidRPr="00CD77EE">
        <w:rPr>
          <w:rFonts w:hint="eastAsia"/>
          <w:sz w:val="24"/>
        </w:rPr>
        <w:t>First In First Out</w:t>
      </w:r>
      <w:r w:rsidRPr="00CD77EE">
        <w:rPr>
          <w:rFonts w:hint="eastAsia"/>
          <w:sz w:val="24"/>
        </w:rPr>
        <w:t>，先进先出。判断被存储的时间，离目前最远的数据优先被淘汰。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>LRU</w:t>
      </w:r>
      <w:r w:rsidRPr="00CD77EE">
        <w:rPr>
          <w:rFonts w:hint="eastAsia"/>
          <w:sz w:val="24"/>
        </w:rPr>
        <w:t>：</w:t>
      </w:r>
      <w:r w:rsidRPr="00CD77EE">
        <w:rPr>
          <w:rFonts w:hint="eastAsia"/>
          <w:sz w:val="24"/>
        </w:rPr>
        <w:t>Least Recently Used</w:t>
      </w:r>
      <w:r w:rsidRPr="00CD77EE">
        <w:rPr>
          <w:rFonts w:hint="eastAsia"/>
          <w:sz w:val="24"/>
        </w:rPr>
        <w:t>，最近最少使用。判断最近被使用的时间，目前最远的数据优先被淘汰。</w:t>
      </w:r>
    </w:p>
    <w:p w:rsid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>LFU</w:t>
      </w:r>
      <w:r w:rsidRPr="00CD77EE">
        <w:rPr>
          <w:rFonts w:hint="eastAsia"/>
          <w:sz w:val="24"/>
        </w:rPr>
        <w:t>：</w:t>
      </w:r>
      <w:r w:rsidRPr="00CD77EE">
        <w:rPr>
          <w:rFonts w:hint="eastAsia"/>
          <w:sz w:val="24"/>
        </w:rPr>
        <w:t>Least Frequently Used</w:t>
      </w:r>
      <w:r w:rsidRPr="00CD77EE">
        <w:rPr>
          <w:rFonts w:hint="eastAsia"/>
          <w:sz w:val="24"/>
        </w:rPr>
        <w:t>，最不经常使用。在一段时间内，数据被使用次数最</w:t>
      </w:r>
      <w:r w:rsidRPr="00CD77EE">
        <w:rPr>
          <w:rFonts w:ascii="Arial" w:hAnsi="Arial" w:cs="Arial"/>
          <w:color w:val="333333"/>
          <w:sz w:val="24"/>
        </w:rPr>
        <w:t>少的，优先被淘汰。</w:t>
      </w:r>
    </w:p>
    <w:p w:rsid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Redis</w:t>
      </w:r>
      <w:r>
        <w:rPr>
          <w:rFonts w:hint="eastAsia"/>
          <w:sz w:val="24"/>
        </w:rPr>
        <w:t>提供了六种淘汰策略：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proofErr w:type="spellStart"/>
      <w:r w:rsidRPr="00CD77EE">
        <w:rPr>
          <w:rFonts w:hint="eastAsia"/>
          <w:sz w:val="24"/>
        </w:rPr>
        <w:t>noeviction</w:t>
      </w:r>
      <w:proofErr w:type="spellEnd"/>
      <w:r w:rsidRPr="00CD77EE">
        <w:rPr>
          <w:rFonts w:hint="eastAsia"/>
          <w:sz w:val="24"/>
        </w:rPr>
        <w:t>：达到内存限额后返回错误，客户尝试可以导致更多内存使用的命令（大部分写命令，但</w:t>
      </w:r>
      <w:r w:rsidRPr="00CD77EE">
        <w:rPr>
          <w:rFonts w:hint="eastAsia"/>
          <w:sz w:val="24"/>
        </w:rPr>
        <w:t>DEL</w:t>
      </w:r>
      <w:r w:rsidRPr="00CD77EE">
        <w:rPr>
          <w:rFonts w:hint="eastAsia"/>
          <w:sz w:val="24"/>
        </w:rPr>
        <w:t>和一些例外）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proofErr w:type="spellStart"/>
      <w:r w:rsidRPr="00CD77EE">
        <w:rPr>
          <w:rFonts w:hint="eastAsia"/>
          <w:sz w:val="24"/>
        </w:rPr>
        <w:t>allkeys-lru</w:t>
      </w:r>
      <w:proofErr w:type="spellEnd"/>
      <w:r w:rsidRPr="00CD77EE">
        <w:rPr>
          <w:rFonts w:hint="eastAsia"/>
          <w:sz w:val="24"/>
        </w:rPr>
        <w:t>：为了给新增加的数据腾出空间，</w:t>
      </w:r>
      <w:proofErr w:type="gramStart"/>
      <w:r w:rsidRPr="00CD77EE">
        <w:rPr>
          <w:rFonts w:hint="eastAsia"/>
          <w:sz w:val="24"/>
        </w:rPr>
        <w:t>驱逐键先试图</w:t>
      </w:r>
      <w:proofErr w:type="gramEnd"/>
      <w:r w:rsidRPr="00CD77EE">
        <w:rPr>
          <w:rFonts w:hint="eastAsia"/>
          <w:sz w:val="24"/>
        </w:rPr>
        <w:t>移除一部分最近使用较少的（</w:t>
      </w:r>
      <w:r w:rsidRPr="00CD77EE">
        <w:rPr>
          <w:rFonts w:hint="eastAsia"/>
          <w:sz w:val="24"/>
        </w:rPr>
        <w:t>LRC</w:t>
      </w:r>
      <w:r w:rsidRPr="00CD77EE">
        <w:rPr>
          <w:rFonts w:hint="eastAsia"/>
          <w:sz w:val="24"/>
        </w:rPr>
        <w:t>）。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>volatile-</w:t>
      </w:r>
      <w:proofErr w:type="spellStart"/>
      <w:r w:rsidRPr="00CD77EE">
        <w:rPr>
          <w:rFonts w:hint="eastAsia"/>
          <w:sz w:val="24"/>
        </w:rPr>
        <w:t>lru</w:t>
      </w:r>
      <w:proofErr w:type="spellEnd"/>
      <w:r w:rsidRPr="00CD77EE">
        <w:rPr>
          <w:rFonts w:hint="eastAsia"/>
          <w:sz w:val="24"/>
        </w:rPr>
        <w:t>：为了给新增加的数据腾出空间，</w:t>
      </w:r>
      <w:proofErr w:type="gramStart"/>
      <w:r w:rsidRPr="00CD77EE">
        <w:rPr>
          <w:rFonts w:hint="eastAsia"/>
          <w:sz w:val="24"/>
        </w:rPr>
        <w:t>驱逐键先试图</w:t>
      </w:r>
      <w:proofErr w:type="gramEnd"/>
      <w:r w:rsidRPr="00CD77EE">
        <w:rPr>
          <w:rFonts w:hint="eastAsia"/>
          <w:sz w:val="24"/>
        </w:rPr>
        <w:t>移除一部分最近使</w:t>
      </w:r>
      <w:r w:rsidRPr="00CD77EE">
        <w:rPr>
          <w:rFonts w:hint="eastAsia"/>
          <w:sz w:val="24"/>
        </w:rPr>
        <w:lastRenderedPageBreak/>
        <w:t>用较少的（</w:t>
      </w:r>
      <w:r w:rsidRPr="00CD77EE">
        <w:rPr>
          <w:rFonts w:hint="eastAsia"/>
          <w:sz w:val="24"/>
        </w:rPr>
        <w:t>LRC</w:t>
      </w:r>
      <w:r w:rsidRPr="00CD77EE">
        <w:rPr>
          <w:rFonts w:hint="eastAsia"/>
          <w:sz w:val="24"/>
        </w:rPr>
        <w:t>），但只限于过期设置键。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proofErr w:type="spellStart"/>
      <w:r w:rsidRPr="00CD77EE">
        <w:rPr>
          <w:rFonts w:hint="eastAsia"/>
          <w:sz w:val="24"/>
        </w:rPr>
        <w:t>allkeys</w:t>
      </w:r>
      <w:proofErr w:type="spellEnd"/>
      <w:r w:rsidRPr="00CD77EE">
        <w:rPr>
          <w:rFonts w:hint="eastAsia"/>
          <w:sz w:val="24"/>
        </w:rPr>
        <w:t xml:space="preserve">-random: </w:t>
      </w:r>
      <w:r w:rsidRPr="00CD77EE">
        <w:rPr>
          <w:rFonts w:hint="eastAsia"/>
          <w:sz w:val="24"/>
        </w:rPr>
        <w:t>为了给新增加的数据腾出空间，驱逐任意键</w:t>
      </w:r>
    </w:p>
    <w:p w:rsidR="00CD77EE" w:rsidRP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 xml:space="preserve">volatile-random: </w:t>
      </w:r>
      <w:r w:rsidRPr="00CD77EE">
        <w:rPr>
          <w:rFonts w:hint="eastAsia"/>
          <w:sz w:val="24"/>
        </w:rPr>
        <w:t>为了给新增加的数据腾出空间，驱逐任意键，但只限于有过期设置的驱逐键。</w:t>
      </w:r>
    </w:p>
    <w:p w:rsidR="00CD77EE" w:rsidRDefault="00CD77EE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CD77EE">
        <w:rPr>
          <w:rFonts w:hint="eastAsia"/>
          <w:sz w:val="24"/>
        </w:rPr>
        <w:t>volatile-</w:t>
      </w:r>
      <w:proofErr w:type="spellStart"/>
      <w:r w:rsidRPr="00CD77EE">
        <w:rPr>
          <w:rFonts w:hint="eastAsia"/>
          <w:sz w:val="24"/>
        </w:rPr>
        <w:t>ttl</w:t>
      </w:r>
      <w:proofErr w:type="spellEnd"/>
      <w:r w:rsidRPr="00CD77EE">
        <w:rPr>
          <w:rFonts w:hint="eastAsia"/>
          <w:sz w:val="24"/>
        </w:rPr>
        <w:t xml:space="preserve">: </w:t>
      </w:r>
      <w:r w:rsidRPr="00CD77EE">
        <w:rPr>
          <w:rFonts w:hint="eastAsia"/>
          <w:sz w:val="24"/>
        </w:rPr>
        <w:t>为了给新增加的数据腾出空间，驱逐</w:t>
      </w:r>
      <w:proofErr w:type="gramStart"/>
      <w:r w:rsidRPr="00CD77EE">
        <w:rPr>
          <w:rFonts w:hint="eastAsia"/>
          <w:sz w:val="24"/>
        </w:rPr>
        <w:t>键只有秘钥</w:t>
      </w:r>
      <w:proofErr w:type="gramEnd"/>
      <w:r w:rsidRPr="00CD77EE">
        <w:rPr>
          <w:rFonts w:hint="eastAsia"/>
          <w:sz w:val="24"/>
        </w:rPr>
        <w:t>过期设置，并且首先尝试缩短存活时间的驱逐键</w:t>
      </w:r>
    </w:p>
    <w:p w:rsidR="00D538EB" w:rsidRPr="00D538EB" w:rsidRDefault="00D538EB" w:rsidP="00CD77E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D538EB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b/>
          <w:sz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D538EB">
        <w:rPr>
          <w:b/>
          <w:sz w:val="24"/>
        </w:rPr>
        <w:t>Redis</w:t>
      </w:r>
      <w:r w:rsidRPr="00D538EB">
        <w:rPr>
          <w:rFonts w:hint="eastAsia"/>
          <w:b/>
          <w:sz w:val="24"/>
        </w:rPr>
        <w:t>数据迁移及扩容策略</w:t>
      </w:r>
    </w:p>
    <w:p w:rsidR="00D538EB" w:rsidRPr="0067415C" w:rsidRDefault="0067415C" w:rsidP="00CD77E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67415C">
        <w:rPr>
          <w:rFonts w:hint="eastAsia"/>
          <w:b/>
          <w:sz w:val="24"/>
        </w:rPr>
        <w:t>数据迁移</w:t>
      </w:r>
      <w:r w:rsidRPr="0067415C">
        <w:rPr>
          <w:rFonts w:hint="eastAsia"/>
          <w:sz w:val="24"/>
        </w:rPr>
        <w:t>主要有三种方式：</w:t>
      </w:r>
    </w:p>
    <w:p w:rsidR="0067415C" w:rsidRDefault="0067415C" w:rsidP="00CD77EE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47260" cy="980753"/>
            <wp:effectExtent l="0" t="0" r="0" b="0"/>
            <wp:docPr id="20" name="图片 20" descr="https://img-blog.csdn.net/2017111417375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11141737554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19" cy="9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15C" w:rsidRPr="0067415C" w:rsidRDefault="0067415C" w:rsidP="0067415C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67415C">
        <w:rPr>
          <w:rFonts w:hint="eastAsia"/>
          <w:b/>
          <w:sz w:val="24"/>
        </w:rPr>
        <w:t>扩容集群</w:t>
      </w:r>
      <w:r w:rsidRPr="0067415C">
        <w:rPr>
          <w:rFonts w:hint="eastAsia"/>
          <w:sz w:val="24"/>
        </w:rPr>
        <w:t>是分布式存储最常见的需求，</w:t>
      </w:r>
      <w:r w:rsidRPr="0067415C">
        <w:rPr>
          <w:rFonts w:hint="eastAsia"/>
          <w:sz w:val="24"/>
        </w:rPr>
        <w:t>Redis</w:t>
      </w:r>
      <w:r w:rsidRPr="0067415C">
        <w:rPr>
          <w:rFonts w:hint="eastAsia"/>
          <w:sz w:val="24"/>
        </w:rPr>
        <w:t>集群扩容可以分为如下步骤：</w:t>
      </w:r>
    </w:p>
    <w:p w:rsidR="0067415C" w:rsidRDefault="0067415C" w:rsidP="0067415C">
      <w:pPr>
        <w:topLinePunct/>
        <w:adjustRightInd w:val="0"/>
        <w:snapToGrid w:val="0"/>
        <w:spacing w:line="300" w:lineRule="auto"/>
        <w:ind w:firstLine="420"/>
        <w:rPr>
          <w:sz w:val="24"/>
        </w:rPr>
      </w:pPr>
      <w:r w:rsidRPr="0067415C">
        <w:rPr>
          <w:rFonts w:hint="eastAsia"/>
          <w:sz w:val="24"/>
        </w:rPr>
        <w:t>准备新节点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7415C">
        <w:rPr>
          <w:rFonts w:hint="eastAsia"/>
          <w:sz w:val="24"/>
        </w:rPr>
        <w:t>加入集群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7415C">
        <w:rPr>
          <w:rFonts w:hint="eastAsia"/>
          <w:sz w:val="24"/>
        </w:rPr>
        <w:t>迁移槽和数据</w:t>
      </w:r>
    </w:p>
    <w:p w:rsidR="00D538EB" w:rsidRPr="00D538EB" w:rsidRDefault="00D538EB" w:rsidP="00CD77EE">
      <w:pPr>
        <w:topLinePunct/>
        <w:adjustRightInd w:val="0"/>
        <w:snapToGrid w:val="0"/>
        <w:spacing w:line="300" w:lineRule="auto"/>
        <w:ind w:firstLine="420"/>
        <w:rPr>
          <w:b/>
          <w:sz w:val="24"/>
        </w:rPr>
      </w:pPr>
      <w:r w:rsidRPr="00D538EB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b/>
          <w:sz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D538EB">
        <w:rPr>
          <w:b/>
          <w:sz w:val="24"/>
        </w:rPr>
        <w:t>Redis</w:t>
      </w:r>
      <w:r w:rsidRPr="00D538EB">
        <w:rPr>
          <w:rFonts w:hint="eastAsia"/>
          <w:b/>
          <w:sz w:val="24"/>
        </w:rPr>
        <w:t>面向缓存雪崩、穿透等问题的策略</w:t>
      </w:r>
    </w:p>
    <w:p w:rsidR="00D538EB" w:rsidRDefault="00BE17E7" w:rsidP="00CD77EE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BE17E7">
        <w:rPr>
          <w:b/>
          <w:color w:val="000000" w:themeColor="text1"/>
          <w:sz w:val="24"/>
        </w:rPr>
        <w:t>缓存雪崩</w:t>
      </w:r>
      <w:r w:rsidRPr="00BE17E7">
        <w:rPr>
          <w:color w:val="000000" w:themeColor="text1"/>
          <w:sz w:val="24"/>
        </w:rPr>
        <w:t>是指在我们设置缓存时采用了相同的过期时间，导致缓存在某一时刻同时失效，请求全部转发到</w:t>
      </w:r>
      <w:r w:rsidRPr="00BE17E7">
        <w:rPr>
          <w:color w:val="000000" w:themeColor="text1"/>
          <w:sz w:val="24"/>
        </w:rPr>
        <w:t>DB</w:t>
      </w:r>
      <w:r w:rsidRPr="00BE17E7">
        <w:rPr>
          <w:color w:val="000000" w:themeColor="text1"/>
          <w:sz w:val="24"/>
        </w:rPr>
        <w:t>，</w:t>
      </w:r>
      <w:r w:rsidRPr="00BE17E7">
        <w:rPr>
          <w:color w:val="000000" w:themeColor="text1"/>
          <w:sz w:val="24"/>
        </w:rPr>
        <w:t>DB</w:t>
      </w:r>
      <w:r w:rsidRPr="00BE17E7">
        <w:rPr>
          <w:color w:val="000000" w:themeColor="text1"/>
          <w:sz w:val="24"/>
        </w:rPr>
        <w:t>瞬时压力过重雪崩。</w:t>
      </w:r>
    </w:p>
    <w:p w:rsidR="00BE17E7" w:rsidRDefault="00BE17E7" w:rsidP="00BE17E7">
      <w:pPr>
        <w:topLinePunct/>
        <w:adjustRightInd w:val="0"/>
        <w:snapToGrid w:val="0"/>
        <w:spacing w:line="300" w:lineRule="auto"/>
        <w:ind w:firstLine="420"/>
        <w:rPr>
          <w:b/>
          <w:color w:val="000000" w:themeColor="text1"/>
          <w:sz w:val="24"/>
        </w:rPr>
      </w:pPr>
      <w:r w:rsidRPr="00BE17E7">
        <w:rPr>
          <w:rFonts w:hint="eastAsia"/>
          <w:b/>
          <w:color w:val="000000" w:themeColor="text1"/>
          <w:sz w:val="24"/>
        </w:rPr>
        <w:t>解决策略：</w:t>
      </w:r>
    </w:p>
    <w:p w:rsidR="00BE17E7" w:rsidRPr="00BE17E7" w:rsidRDefault="00BE17E7" w:rsidP="00BE17E7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BE17E7">
        <w:rPr>
          <w:rFonts w:hint="eastAsia"/>
          <w:color w:val="000000" w:themeColor="text1"/>
          <w:sz w:val="24"/>
        </w:rPr>
        <w:t>方案</w:t>
      </w:r>
      <w:r w:rsidRPr="00BE17E7"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：</w:t>
      </w:r>
      <w:r w:rsidRPr="00BE17E7">
        <w:rPr>
          <w:rFonts w:hint="eastAsia"/>
          <w:color w:val="000000" w:themeColor="text1"/>
          <w:sz w:val="24"/>
        </w:rPr>
        <w:t>加锁排队</w:t>
      </w:r>
    </w:p>
    <w:p w:rsidR="00BE17E7" w:rsidRPr="00BE17E7" w:rsidRDefault="00BE17E7" w:rsidP="00BE17E7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BE17E7">
        <w:rPr>
          <w:rFonts w:hint="eastAsia"/>
          <w:color w:val="000000" w:themeColor="text1"/>
          <w:sz w:val="24"/>
        </w:rPr>
        <w:t>方案</w:t>
      </w:r>
      <w:r w:rsidRPr="00BE17E7">
        <w:rPr>
          <w:rFonts w:hint="eastAsia"/>
          <w:color w:val="000000" w:themeColor="text1"/>
          <w:sz w:val="24"/>
        </w:rPr>
        <w:t>2</w:t>
      </w:r>
      <w:r w:rsidRPr="00BE17E7">
        <w:rPr>
          <w:rFonts w:hint="eastAsia"/>
          <w:color w:val="000000" w:themeColor="text1"/>
          <w:sz w:val="24"/>
        </w:rPr>
        <w:t>、建立备份缓存，缓存</w:t>
      </w:r>
      <w:r w:rsidRPr="00BE17E7">
        <w:rPr>
          <w:rFonts w:hint="eastAsia"/>
          <w:color w:val="000000" w:themeColor="text1"/>
          <w:sz w:val="24"/>
        </w:rPr>
        <w:t>A</w:t>
      </w:r>
      <w:r w:rsidRPr="00BE17E7">
        <w:rPr>
          <w:rFonts w:hint="eastAsia"/>
          <w:color w:val="000000" w:themeColor="text1"/>
          <w:sz w:val="24"/>
        </w:rPr>
        <w:t>和缓存</w:t>
      </w:r>
      <w:r w:rsidRPr="00BE17E7">
        <w:rPr>
          <w:rFonts w:hint="eastAsia"/>
          <w:color w:val="000000" w:themeColor="text1"/>
          <w:sz w:val="24"/>
        </w:rPr>
        <w:t>B</w:t>
      </w:r>
      <w:r w:rsidRPr="00BE17E7">
        <w:rPr>
          <w:rFonts w:hint="eastAsia"/>
          <w:color w:val="000000" w:themeColor="text1"/>
          <w:sz w:val="24"/>
        </w:rPr>
        <w:t>，</w:t>
      </w:r>
      <w:r w:rsidRPr="00BE17E7">
        <w:rPr>
          <w:rFonts w:hint="eastAsia"/>
          <w:color w:val="000000" w:themeColor="text1"/>
          <w:sz w:val="24"/>
        </w:rPr>
        <w:t>A</w:t>
      </w:r>
      <w:r w:rsidRPr="00BE17E7">
        <w:rPr>
          <w:rFonts w:hint="eastAsia"/>
          <w:color w:val="000000" w:themeColor="text1"/>
          <w:sz w:val="24"/>
        </w:rPr>
        <w:t>设置超时时间，</w:t>
      </w:r>
      <w:r w:rsidRPr="00BE17E7">
        <w:rPr>
          <w:rFonts w:hint="eastAsia"/>
          <w:color w:val="000000" w:themeColor="text1"/>
          <w:sz w:val="24"/>
        </w:rPr>
        <w:t>B</w:t>
      </w:r>
      <w:r w:rsidRPr="00BE17E7">
        <w:rPr>
          <w:rFonts w:hint="eastAsia"/>
          <w:color w:val="000000" w:themeColor="text1"/>
          <w:sz w:val="24"/>
        </w:rPr>
        <w:t>不设值超时时间，先从</w:t>
      </w:r>
      <w:r w:rsidRPr="00BE17E7">
        <w:rPr>
          <w:rFonts w:hint="eastAsia"/>
          <w:color w:val="000000" w:themeColor="text1"/>
          <w:sz w:val="24"/>
        </w:rPr>
        <w:t>A</w:t>
      </w:r>
      <w:r w:rsidRPr="00BE17E7">
        <w:rPr>
          <w:rFonts w:hint="eastAsia"/>
          <w:color w:val="000000" w:themeColor="text1"/>
          <w:sz w:val="24"/>
        </w:rPr>
        <w:t>读缓存，</w:t>
      </w:r>
      <w:r w:rsidRPr="00BE17E7">
        <w:rPr>
          <w:rFonts w:hint="eastAsia"/>
          <w:color w:val="000000" w:themeColor="text1"/>
          <w:sz w:val="24"/>
        </w:rPr>
        <w:t>A</w:t>
      </w:r>
      <w:r w:rsidRPr="00BE17E7">
        <w:rPr>
          <w:rFonts w:hint="eastAsia"/>
          <w:color w:val="000000" w:themeColor="text1"/>
          <w:sz w:val="24"/>
        </w:rPr>
        <w:t>没有读</w:t>
      </w:r>
      <w:r w:rsidRPr="00BE17E7">
        <w:rPr>
          <w:rFonts w:hint="eastAsia"/>
          <w:color w:val="000000" w:themeColor="text1"/>
          <w:sz w:val="24"/>
        </w:rPr>
        <w:t>B</w:t>
      </w:r>
      <w:r w:rsidRPr="00BE17E7">
        <w:rPr>
          <w:rFonts w:hint="eastAsia"/>
          <w:color w:val="000000" w:themeColor="text1"/>
          <w:sz w:val="24"/>
        </w:rPr>
        <w:t>，并且更新</w:t>
      </w:r>
      <w:r w:rsidRPr="00BE17E7">
        <w:rPr>
          <w:rFonts w:hint="eastAsia"/>
          <w:color w:val="000000" w:themeColor="text1"/>
          <w:sz w:val="24"/>
        </w:rPr>
        <w:t>A</w:t>
      </w:r>
      <w:r w:rsidRPr="00BE17E7">
        <w:rPr>
          <w:rFonts w:hint="eastAsia"/>
          <w:color w:val="000000" w:themeColor="text1"/>
          <w:sz w:val="24"/>
        </w:rPr>
        <w:t>缓存和</w:t>
      </w:r>
      <w:r w:rsidRPr="00BE17E7">
        <w:rPr>
          <w:rFonts w:hint="eastAsia"/>
          <w:color w:val="000000" w:themeColor="text1"/>
          <w:sz w:val="24"/>
        </w:rPr>
        <w:t>B</w:t>
      </w:r>
      <w:r w:rsidRPr="00BE17E7">
        <w:rPr>
          <w:rFonts w:hint="eastAsia"/>
          <w:color w:val="000000" w:themeColor="text1"/>
          <w:sz w:val="24"/>
        </w:rPr>
        <w:t>缓存</w:t>
      </w:r>
      <w:r w:rsidRPr="00BE17E7">
        <w:rPr>
          <w:rFonts w:hint="eastAsia"/>
          <w:color w:val="000000" w:themeColor="text1"/>
          <w:sz w:val="24"/>
        </w:rPr>
        <w:t>;</w:t>
      </w:r>
    </w:p>
    <w:p w:rsidR="00BE17E7" w:rsidRDefault="00BE17E7" w:rsidP="00BE17E7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BE17E7">
        <w:rPr>
          <w:rFonts w:hint="eastAsia"/>
          <w:color w:val="000000" w:themeColor="text1"/>
          <w:sz w:val="24"/>
        </w:rPr>
        <w:t>方案</w:t>
      </w:r>
      <w:r w:rsidRPr="00BE17E7">
        <w:rPr>
          <w:rFonts w:hint="eastAsia"/>
          <w:color w:val="000000" w:themeColor="text1"/>
          <w:sz w:val="24"/>
        </w:rPr>
        <w:t>3</w:t>
      </w:r>
      <w:r w:rsidRPr="00BE17E7">
        <w:rPr>
          <w:rFonts w:hint="eastAsia"/>
          <w:color w:val="000000" w:themeColor="text1"/>
          <w:sz w:val="24"/>
        </w:rPr>
        <w:t>、设置缓存超时时间的时候加上一个随机的时间长度，比如这个缓存</w:t>
      </w:r>
      <w:r w:rsidRPr="00BE17E7">
        <w:rPr>
          <w:rFonts w:hint="eastAsia"/>
          <w:color w:val="000000" w:themeColor="text1"/>
          <w:sz w:val="24"/>
        </w:rPr>
        <w:t>key</w:t>
      </w:r>
      <w:r w:rsidRPr="00BE17E7">
        <w:rPr>
          <w:rFonts w:hint="eastAsia"/>
          <w:color w:val="000000" w:themeColor="text1"/>
          <w:sz w:val="24"/>
        </w:rPr>
        <w:t>的超时时间是固定的</w:t>
      </w:r>
      <w:r w:rsidRPr="00BE17E7">
        <w:rPr>
          <w:rFonts w:hint="eastAsia"/>
          <w:color w:val="000000" w:themeColor="text1"/>
          <w:sz w:val="24"/>
        </w:rPr>
        <w:t>5</w:t>
      </w:r>
      <w:r w:rsidRPr="00BE17E7">
        <w:rPr>
          <w:rFonts w:hint="eastAsia"/>
          <w:color w:val="000000" w:themeColor="text1"/>
          <w:sz w:val="24"/>
        </w:rPr>
        <w:t>分钟加上随机的</w:t>
      </w:r>
      <w:r w:rsidRPr="00BE17E7"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分钟，可从一定程度上避免雪崩问题</w:t>
      </w:r>
    </w:p>
    <w:p w:rsidR="00CD442C" w:rsidRDefault="00CD442C" w:rsidP="00BE17E7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CD442C">
        <w:rPr>
          <w:rFonts w:hint="eastAsia"/>
          <w:b/>
          <w:color w:val="000000" w:themeColor="text1"/>
          <w:sz w:val="24"/>
        </w:rPr>
        <w:t>缓存穿透</w:t>
      </w:r>
      <w:r w:rsidRPr="00CD442C">
        <w:rPr>
          <w:rFonts w:hint="eastAsia"/>
          <w:color w:val="000000" w:themeColor="text1"/>
          <w:sz w:val="24"/>
        </w:rPr>
        <w:t>是指查询一个一定不存在的数据，由于缓存是</w:t>
      </w:r>
      <w:proofErr w:type="gramStart"/>
      <w:r w:rsidRPr="00CD442C">
        <w:rPr>
          <w:rFonts w:hint="eastAsia"/>
          <w:color w:val="000000" w:themeColor="text1"/>
          <w:sz w:val="24"/>
        </w:rPr>
        <w:t>不</w:t>
      </w:r>
      <w:proofErr w:type="gramEnd"/>
      <w:r w:rsidRPr="00CD442C">
        <w:rPr>
          <w:rFonts w:hint="eastAsia"/>
          <w:color w:val="000000" w:themeColor="text1"/>
          <w:sz w:val="24"/>
        </w:rPr>
        <w:t>命中时被动写的，并且出于容错考虑，如果从</w:t>
      </w:r>
      <w:proofErr w:type="gramStart"/>
      <w:r w:rsidRPr="00CD442C">
        <w:rPr>
          <w:rFonts w:hint="eastAsia"/>
          <w:color w:val="000000" w:themeColor="text1"/>
          <w:sz w:val="24"/>
        </w:rPr>
        <w:t>存储层查不</w:t>
      </w:r>
      <w:proofErr w:type="gramEnd"/>
      <w:r w:rsidRPr="00CD442C">
        <w:rPr>
          <w:rFonts w:hint="eastAsia"/>
          <w:color w:val="000000" w:themeColor="text1"/>
          <w:sz w:val="24"/>
        </w:rPr>
        <w:t>到数据则不写入缓存，这将导致这个不存在的数据每次请求都要到存储层去查询，失去了缓存的意义。在流量大时，可能</w:t>
      </w:r>
      <w:r w:rsidRPr="00CD442C">
        <w:rPr>
          <w:rFonts w:hint="eastAsia"/>
          <w:color w:val="000000" w:themeColor="text1"/>
          <w:sz w:val="24"/>
        </w:rPr>
        <w:t>DB</w:t>
      </w:r>
      <w:r w:rsidRPr="00CD442C">
        <w:rPr>
          <w:rFonts w:hint="eastAsia"/>
          <w:color w:val="000000" w:themeColor="text1"/>
          <w:sz w:val="24"/>
        </w:rPr>
        <w:t>就挂掉了，要是有人利用不存在的</w:t>
      </w:r>
      <w:r w:rsidRPr="00CD442C">
        <w:rPr>
          <w:rFonts w:hint="eastAsia"/>
          <w:color w:val="000000" w:themeColor="text1"/>
          <w:sz w:val="24"/>
        </w:rPr>
        <w:t>key</w:t>
      </w:r>
      <w:r w:rsidRPr="00CD442C">
        <w:rPr>
          <w:rFonts w:hint="eastAsia"/>
          <w:color w:val="000000" w:themeColor="text1"/>
          <w:sz w:val="24"/>
        </w:rPr>
        <w:t>频繁攻击我们的应用，这就是漏洞。</w:t>
      </w:r>
    </w:p>
    <w:p w:rsidR="00CD442C" w:rsidRPr="00CD442C" w:rsidRDefault="00CD442C" w:rsidP="00CD442C">
      <w:pPr>
        <w:topLinePunct/>
        <w:adjustRightInd w:val="0"/>
        <w:snapToGrid w:val="0"/>
        <w:spacing w:line="300" w:lineRule="auto"/>
        <w:ind w:firstLine="420"/>
        <w:rPr>
          <w:color w:val="000000" w:themeColor="text1"/>
          <w:sz w:val="24"/>
        </w:rPr>
      </w:pPr>
      <w:r w:rsidRPr="00CD442C">
        <w:rPr>
          <w:rFonts w:hint="eastAsia"/>
          <w:b/>
          <w:color w:val="000000" w:themeColor="text1"/>
          <w:sz w:val="24"/>
        </w:rPr>
        <w:t>解决策略：</w:t>
      </w:r>
      <w:r w:rsidRPr="00CD442C">
        <w:rPr>
          <w:rFonts w:hint="eastAsia"/>
          <w:color w:val="000000" w:themeColor="text1"/>
          <w:sz w:val="24"/>
        </w:rPr>
        <w:t>有很多种方法可以有效地解决缓存穿透问题，最常见的则是采用布隆过滤器，将所有可能存在的数据</w:t>
      </w:r>
      <w:proofErr w:type="gramStart"/>
      <w:r w:rsidRPr="00CD442C">
        <w:rPr>
          <w:rFonts w:hint="eastAsia"/>
          <w:color w:val="000000" w:themeColor="text1"/>
          <w:sz w:val="24"/>
        </w:rPr>
        <w:t>哈希到一个</w:t>
      </w:r>
      <w:proofErr w:type="gramEnd"/>
      <w:r w:rsidRPr="00CD442C">
        <w:rPr>
          <w:rFonts w:hint="eastAsia"/>
          <w:color w:val="000000" w:themeColor="text1"/>
          <w:sz w:val="24"/>
        </w:rPr>
        <w:t>足够大的</w:t>
      </w:r>
      <w:r w:rsidRPr="00CD442C">
        <w:rPr>
          <w:rFonts w:hint="eastAsia"/>
          <w:color w:val="000000" w:themeColor="text1"/>
          <w:sz w:val="24"/>
        </w:rPr>
        <w:t>bitmap</w:t>
      </w:r>
      <w:r w:rsidRPr="00CD442C">
        <w:rPr>
          <w:rFonts w:hint="eastAsia"/>
          <w:color w:val="000000" w:themeColor="text1"/>
          <w:sz w:val="24"/>
        </w:rPr>
        <w:t>中，一个一定不存在的数据会被这个</w:t>
      </w:r>
      <w:r w:rsidRPr="00CD442C">
        <w:rPr>
          <w:rFonts w:hint="eastAsia"/>
          <w:color w:val="000000" w:themeColor="text1"/>
          <w:sz w:val="24"/>
        </w:rPr>
        <w:t>bitmap</w:t>
      </w:r>
      <w:r w:rsidRPr="00CD442C">
        <w:rPr>
          <w:rFonts w:hint="eastAsia"/>
          <w:color w:val="000000" w:themeColor="text1"/>
          <w:sz w:val="24"/>
        </w:rPr>
        <w:t>拦截掉，从而避免了对底层存储系统的查询压力。另外也有一个更为简单粗暴的方法，如果一个查询返回的数据为空（不管是数据不存在，还是系统故障），我们仍然把这个</w:t>
      </w:r>
      <w:proofErr w:type="gramStart"/>
      <w:r w:rsidRPr="00CD442C">
        <w:rPr>
          <w:rFonts w:hint="eastAsia"/>
          <w:color w:val="000000" w:themeColor="text1"/>
          <w:sz w:val="24"/>
        </w:rPr>
        <w:t>空结果</w:t>
      </w:r>
      <w:proofErr w:type="gramEnd"/>
      <w:r w:rsidRPr="00CD442C">
        <w:rPr>
          <w:rFonts w:hint="eastAsia"/>
          <w:color w:val="000000" w:themeColor="text1"/>
          <w:sz w:val="24"/>
        </w:rPr>
        <w:t>进行缓存，但它的过期时间会很短，最长不超过五分钟</w:t>
      </w:r>
    </w:p>
    <w:p w:rsidR="00A360DC" w:rsidRPr="00CD77EE" w:rsidRDefault="00BD11F3" w:rsidP="00BD11F3">
      <w:pPr>
        <w:rPr>
          <w:b/>
          <w:sz w:val="24"/>
        </w:rPr>
      </w:pPr>
      <w:r w:rsidRPr="00CD77EE">
        <w:rPr>
          <w:rFonts w:hint="eastAsia"/>
          <w:b/>
          <w:sz w:val="24"/>
        </w:rPr>
        <w:t>3</w:t>
      </w:r>
      <w:r w:rsidRPr="00CD77EE">
        <w:rPr>
          <w:rFonts w:hint="eastAsia"/>
          <w:b/>
          <w:sz w:val="24"/>
        </w:rPr>
        <w:t>）请</w:t>
      </w:r>
      <w:r w:rsidR="00851819" w:rsidRPr="00CD77EE">
        <w:rPr>
          <w:rFonts w:hint="eastAsia"/>
          <w:b/>
          <w:sz w:val="24"/>
        </w:rPr>
        <w:t>模拟一个简单场景，实现缓存读写操作，缓存更新操作，给出缓存的效果，分析</w:t>
      </w:r>
      <w:r w:rsidR="00851819" w:rsidRPr="00CD77EE">
        <w:rPr>
          <w:b/>
          <w:sz w:val="24"/>
        </w:rPr>
        <w:t>2</w:t>
      </w:r>
      <w:r w:rsidR="00851819" w:rsidRPr="00CD77EE">
        <w:rPr>
          <w:rFonts w:hint="eastAsia"/>
          <w:b/>
          <w:sz w:val="24"/>
        </w:rPr>
        <w:t>问题中相关策略的效果</w:t>
      </w:r>
      <w:r w:rsidRPr="00CD77EE">
        <w:rPr>
          <w:rFonts w:hint="eastAsia"/>
          <w:b/>
          <w:sz w:val="24"/>
        </w:rPr>
        <w:t>。</w:t>
      </w:r>
    </w:p>
    <w:p w:rsidR="00A360DC" w:rsidRPr="00A360DC" w:rsidRDefault="00A360DC" w:rsidP="00A04035">
      <w:pPr>
        <w:rPr>
          <w:color w:val="FF0000"/>
          <w:lang w:val="x-none"/>
        </w:rPr>
      </w:pPr>
    </w:p>
    <w:p w:rsidR="00EC439C" w:rsidRPr="00EC439C" w:rsidRDefault="00EC439C" w:rsidP="00EC439C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8" w:name="_Toc9010658"/>
      <w:r w:rsidRPr="00EC439C">
        <w:rPr>
          <w:rFonts w:hint="eastAsia"/>
          <w:sz w:val="32"/>
          <w:szCs w:val="32"/>
          <w:lang w:eastAsia="zh-CN"/>
        </w:rPr>
        <w:t>结对开发过程记录</w:t>
      </w:r>
      <w:bookmarkEnd w:id="18"/>
    </w:p>
    <w:p w:rsidR="00EC439C" w:rsidRPr="001142A9" w:rsidRDefault="00EC439C" w:rsidP="00B654D2">
      <w:pPr>
        <w:topLinePunct/>
        <w:adjustRightInd w:val="0"/>
        <w:snapToGrid w:val="0"/>
        <w:spacing w:line="300" w:lineRule="auto"/>
        <w:ind w:leftChars="200" w:left="420"/>
        <w:rPr>
          <w:b/>
          <w:sz w:val="24"/>
          <w:lang w:val="x-none"/>
        </w:rPr>
      </w:pPr>
      <w:r w:rsidRPr="001142A9">
        <w:rPr>
          <w:b/>
          <w:sz w:val="24"/>
          <w:lang w:val="x-none"/>
        </w:rPr>
        <w:t>（</w:t>
      </w:r>
      <w:r w:rsidRPr="001142A9">
        <w:rPr>
          <w:b/>
          <w:sz w:val="24"/>
          <w:lang w:val="x-none"/>
        </w:rPr>
        <w:t>1</w:t>
      </w:r>
      <w:r w:rsidRPr="001142A9">
        <w:rPr>
          <w:b/>
          <w:sz w:val="24"/>
          <w:lang w:val="x-none"/>
        </w:rPr>
        <w:t>）角色切换与任务分工</w:t>
      </w:r>
    </w:p>
    <w:p w:rsidR="00EC439C" w:rsidRPr="000347AD" w:rsidRDefault="00EC439C" w:rsidP="00321ECC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  <w:r w:rsidRPr="000347AD">
        <w:rPr>
          <w:rFonts w:hint="eastAsia"/>
          <w:szCs w:val="21"/>
          <w:lang w:val="x-none"/>
        </w:rPr>
        <w:t>表</w:t>
      </w:r>
      <w:r>
        <w:rPr>
          <w:rFonts w:hint="eastAsia"/>
          <w:szCs w:val="21"/>
          <w:lang w:val="x-none"/>
        </w:rPr>
        <w:t>1-</w:t>
      </w:r>
      <w:r w:rsidRPr="000347AD">
        <w:rPr>
          <w:rFonts w:hint="eastAsia"/>
          <w:szCs w:val="21"/>
          <w:lang w:val="x-none"/>
        </w:rPr>
        <w:t>1</w:t>
      </w:r>
      <w:r w:rsidRPr="000347AD">
        <w:rPr>
          <w:rFonts w:hint="eastAsia"/>
          <w:szCs w:val="21"/>
          <w:lang w:val="x-none"/>
        </w:rPr>
        <w:t>结对</w:t>
      </w:r>
      <w:r>
        <w:rPr>
          <w:rFonts w:hint="eastAsia"/>
          <w:szCs w:val="21"/>
          <w:lang w:val="x-none"/>
        </w:rPr>
        <w:t>开发</w:t>
      </w:r>
      <w:r w:rsidRPr="000347AD">
        <w:rPr>
          <w:rFonts w:hint="eastAsia"/>
          <w:szCs w:val="21"/>
          <w:lang w:val="x-none"/>
        </w:rPr>
        <w:t>角色与任务分工</w:t>
      </w:r>
    </w:p>
    <w:tbl>
      <w:tblPr>
        <w:tblW w:w="4887" w:type="pct"/>
        <w:jc w:val="center"/>
        <w:tblBorders>
          <w:top w:val="single" w:sz="8" w:space="0" w:color="auto"/>
          <w:bottom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4"/>
        <w:gridCol w:w="2433"/>
        <w:gridCol w:w="1242"/>
        <w:gridCol w:w="1242"/>
        <w:gridCol w:w="2487"/>
      </w:tblGrid>
      <w:tr w:rsidR="00EC439C" w:rsidRPr="001142A9" w:rsidTr="00321ECC">
        <w:trPr>
          <w:tblHeader/>
          <w:jc w:val="center"/>
        </w:trPr>
        <w:tc>
          <w:tcPr>
            <w:tcW w:w="439" w:type="pct"/>
          </w:tcPr>
          <w:p w:rsidR="00EC439C" w:rsidRPr="001142A9" w:rsidRDefault="00EC439C" w:rsidP="000347AD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日期</w:t>
            </w:r>
          </w:p>
        </w:tc>
        <w:tc>
          <w:tcPr>
            <w:tcW w:w="1498" w:type="pct"/>
          </w:tcPr>
          <w:p w:rsidR="00EC439C" w:rsidRPr="001142A9" w:rsidRDefault="00EC439C" w:rsidP="000347AD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时间</w:t>
            </w:r>
            <w:r w:rsidRPr="001142A9">
              <w:rPr>
                <w:lang w:val="x-none"/>
              </w:rPr>
              <w:t>(HH:MM</w:t>
            </w:r>
            <w:r>
              <w:rPr>
                <w:lang w:val="x-none"/>
              </w:rPr>
              <w:t xml:space="preserve"> -</w:t>
            </w:r>
            <w:r w:rsidRPr="001142A9">
              <w:rPr>
                <w:lang w:val="x-none"/>
              </w:rPr>
              <w:t xml:space="preserve"> HH:MM)</w:t>
            </w:r>
          </w:p>
        </w:tc>
        <w:tc>
          <w:tcPr>
            <w:tcW w:w="765" w:type="pct"/>
          </w:tcPr>
          <w:p w:rsidR="00EC439C" w:rsidRPr="001142A9" w:rsidRDefault="00EC439C" w:rsidP="000347AD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驾驶员</w:t>
            </w:r>
            <w:r>
              <w:rPr>
                <w:rFonts w:hint="eastAsia"/>
                <w:lang w:val="x-none"/>
              </w:rPr>
              <w:t>角色</w:t>
            </w:r>
          </w:p>
        </w:tc>
        <w:tc>
          <w:tcPr>
            <w:tcW w:w="765" w:type="pct"/>
          </w:tcPr>
          <w:p w:rsidR="00EC439C" w:rsidRPr="001142A9" w:rsidRDefault="00EC439C" w:rsidP="000347AD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领航员</w:t>
            </w:r>
            <w:r>
              <w:rPr>
                <w:rFonts w:hint="eastAsia"/>
                <w:lang w:val="x-none"/>
              </w:rPr>
              <w:t>角色</w:t>
            </w:r>
          </w:p>
        </w:tc>
        <w:tc>
          <w:tcPr>
            <w:tcW w:w="1532" w:type="pct"/>
          </w:tcPr>
          <w:p w:rsidR="00EC439C" w:rsidRPr="001142A9" w:rsidRDefault="00EC439C" w:rsidP="000347AD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本段时间的任务</w:t>
            </w:r>
          </w:p>
        </w:tc>
      </w:tr>
      <w:tr w:rsidR="00EC439C" w:rsidRPr="001142A9" w:rsidTr="00321ECC">
        <w:trPr>
          <w:jc w:val="center"/>
        </w:trPr>
        <w:tc>
          <w:tcPr>
            <w:tcW w:w="439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498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532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  <w:tr w:rsidR="00EC439C" w:rsidRPr="001142A9" w:rsidTr="00321ECC">
        <w:trPr>
          <w:jc w:val="center"/>
        </w:trPr>
        <w:tc>
          <w:tcPr>
            <w:tcW w:w="439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498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532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  <w:tr w:rsidR="00EC439C" w:rsidRPr="001142A9" w:rsidTr="00321ECC">
        <w:trPr>
          <w:jc w:val="center"/>
        </w:trPr>
        <w:tc>
          <w:tcPr>
            <w:tcW w:w="439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498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765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532" w:type="pct"/>
          </w:tcPr>
          <w:p w:rsidR="00EC439C" w:rsidRPr="001142A9" w:rsidRDefault="00EC439C" w:rsidP="00B654D2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</w:tbl>
    <w:p w:rsidR="00EC439C" w:rsidRDefault="00EC439C" w:rsidP="000347AD">
      <w:pPr>
        <w:topLinePunct/>
        <w:adjustRightInd w:val="0"/>
        <w:snapToGrid w:val="0"/>
        <w:spacing w:line="300" w:lineRule="auto"/>
        <w:rPr>
          <w:color w:val="FF0000"/>
          <w:sz w:val="24"/>
          <w:lang w:val="x-none"/>
        </w:rPr>
      </w:pPr>
      <w:r w:rsidRPr="000347AD">
        <w:rPr>
          <w:rFonts w:hint="eastAsia"/>
          <w:color w:val="FF0000"/>
          <w:szCs w:val="21"/>
          <w:lang w:val="x-none"/>
        </w:rPr>
        <w:t>【注意】</w:t>
      </w:r>
      <w:r w:rsidRPr="000347AD">
        <w:rPr>
          <w:color w:val="FF0000"/>
          <w:szCs w:val="21"/>
          <w:lang w:val="x-none"/>
        </w:rPr>
        <w:t>该表格可自行增加更多的行</w:t>
      </w:r>
      <w:r w:rsidRPr="000347AD">
        <w:rPr>
          <w:color w:val="FF0000"/>
          <w:sz w:val="24"/>
          <w:lang w:val="x-none"/>
        </w:rPr>
        <w:t>。</w:t>
      </w:r>
    </w:p>
    <w:p w:rsidR="000D6BCD" w:rsidRPr="000347AD" w:rsidRDefault="000D6BCD" w:rsidP="000347AD">
      <w:pPr>
        <w:topLinePunct/>
        <w:adjustRightInd w:val="0"/>
        <w:snapToGrid w:val="0"/>
        <w:spacing w:line="300" w:lineRule="auto"/>
        <w:rPr>
          <w:color w:val="FF0000"/>
          <w:lang w:val="x-none"/>
        </w:rPr>
      </w:pPr>
    </w:p>
    <w:p w:rsidR="00EC439C" w:rsidRPr="001142A9" w:rsidRDefault="00EC439C" w:rsidP="00B654D2">
      <w:pPr>
        <w:topLinePunct/>
        <w:adjustRightInd w:val="0"/>
        <w:snapToGrid w:val="0"/>
        <w:spacing w:line="300" w:lineRule="auto"/>
        <w:ind w:leftChars="200" w:left="420"/>
        <w:rPr>
          <w:b/>
          <w:sz w:val="24"/>
          <w:lang w:val="x-none"/>
        </w:rPr>
      </w:pPr>
      <w:r w:rsidRPr="001142A9">
        <w:rPr>
          <w:b/>
          <w:sz w:val="24"/>
          <w:lang w:val="x-none"/>
        </w:rPr>
        <w:t>（</w:t>
      </w:r>
      <w:r w:rsidRPr="001142A9">
        <w:rPr>
          <w:b/>
          <w:sz w:val="24"/>
          <w:lang w:val="x-none"/>
        </w:rPr>
        <w:t>2</w:t>
      </w:r>
      <w:r w:rsidRPr="001142A9">
        <w:rPr>
          <w:b/>
          <w:sz w:val="24"/>
          <w:lang w:val="x-none"/>
        </w:rPr>
        <w:t>）工作日志</w:t>
      </w:r>
    </w:p>
    <w:p w:rsidR="00EC439C" w:rsidRDefault="00EC439C" w:rsidP="00FA4787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142A9">
        <w:rPr>
          <w:sz w:val="24"/>
          <w:lang w:val="x-none"/>
        </w:rPr>
        <w:t>由领航员负责记录，记录结对</w:t>
      </w:r>
      <w:r w:rsidR="00F71361">
        <w:rPr>
          <w:rFonts w:hint="eastAsia"/>
          <w:sz w:val="24"/>
          <w:lang w:val="x-none"/>
        </w:rPr>
        <w:t>开发</w:t>
      </w:r>
      <w:r w:rsidRPr="001142A9">
        <w:rPr>
          <w:sz w:val="24"/>
          <w:lang w:val="x-none"/>
        </w:rPr>
        <w:t>期间的</w:t>
      </w:r>
      <w:r>
        <w:rPr>
          <w:sz w:val="24"/>
          <w:lang w:val="x-none"/>
        </w:rPr>
        <w:t>遇到的问题、两人如何通过交流合作解决每个问题的。</w:t>
      </w:r>
    </w:p>
    <w:p w:rsidR="00EC439C" w:rsidRDefault="00EC439C" w:rsidP="000347AD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  <w:r>
        <w:rPr>
          <w:rFonts w:hint="eastAsia"/>
          <w:szCs w:val="21"/>
          <w:lang w:val="x-none"/>
        </w:rPr>
        <w:t>表</w:t>
      </w:r>
      <w:r>
        <w:rPr>
          <w:rFonts w:hint="eastAsia"/>
          <w:szCs w:val="21"/>
          <w:lang w:val="x-none"/>
        </w:rPr>
        <w:t>1-2</w:t>
      </w:r>
      <w:r>
        <w:rPr>
          <w:szCs w:val="21"/>
          <w:lang w:val="x-none"/>
        </w:rPr>
        <w:t xml:space="preserve"> </w:t>
      </w:r>
      <w:r w:rsidRPr="000347AD">
        <w:rPr>
          <w:rFonts w:hint="eastAsia"/>
          <w:szCs w:val="21"/>
          <w:lang w:val="x-none"/>
        </w:rPr>
        <w:t>结对</w:t>
      </w:r>
      <w:r>
        <w:rPr>
          <w:rFonts w:hint="eastAsia"/>
          <w:szCs w:val="21"/>
          <w:lang w:val="x-none"/>
        </w:rPr>
        <w:t>开发工作日志</w:t>
      </w:r>
    </w:p>
    <w:tbl>
      <w:tblPr>
        <w:tblW w:w="4887" w:type="pct"/>
        <w:jc w:val="center"/>
        <w:tblBorders>
          <w:top w:val="single" w:sz="8" w:space="0" w:color="auto"/>
          <w:bottom w:val="single" w:sz="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0"/>
        <w:gridCol w:w="2073"/>
        <w:gridCol w:w="2211"/>
        <w:gridCol w:w="2624"/>
      </w:tblGrid>
      <w:tr w:rsidR="00EC439C" w:rsidRPr="001142A9" w:rsidTr="00CE1BE8">
        <w:trPr>
          <w:tblHeader/>
          <w:jc w:val="center"/>
        </w:trPr>
        <w:tc>
          <w:tcPr>
            <w:tcW w:w="745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日期</w:t>
            </w:r>
            <w:r w:rsidRPr="001142A9">
              <w:rPr>
                <w:lang w:val="x-none"/>
              </w:rPr>
              <w:t>/</w:t>
            </w:r>
            <w:proofErr w:type="spellStart"/>
            <w:r w:rsidRPr="001142A9">
              <w:rPr>
                <w:lang w:val="x-none"/>
              </w:rPr>
              <w:t>时间</w:t>
            </w:r>
            <w:proofErr w:type="spellEnd"/>
          </w:p>
        </w:tc>
        <w:tc>
          <w:tcPr>
            <w:tcW w:w="1277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问题描述</w:t>
            </w:r>
          </w:p>
        </w:tc>
        <w:tc>
          <w:tcPr>
            <w:tcW w:w="1362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最终解决方法</w:t>
            </w:r>
          </w:p>
        </w:tc>
        <w:tc>
          <w:tcPr>
            <w:tcW w:w="1616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jc w:val="center"/>
              <w:rPr>
                <w:lang w:val="x-none"/>
              </w:rPr>
            </w:pPr>
            <w:r w:rsidRPr="001142A9">
              <w:rPr>
                <w:lang w:val="x-none"/>
              </w:rPr>
              <w:t>交流过程</w:t>
            </w:r>
          </w:p>
        </w:tc>
      </w:tr>
      <w:tr w:rsidR="00EC439C" w:rsidRPr="001142A9" w:rsidTr="00CE1BE8">
        <w:trPr>
          <w:jc w:val="center"/>
        </w:trPr>
        <w:tc>
          <w:tcPr>
            <w:tcW w:w="745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277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362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616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  <w:tr w:rsidR="00EC439C" w:rsidRPr="001142A9" w:rsidTr="00CE1BE8">
        <w:trPr>
          <w:jc w:val="center"/>
        </w:trPr>
        <w:tc>
          <w:tcPr>
            <w:tcW w:w="745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277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362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616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  <w:tr w:rsidR="00EC439C" w:rsidRPr="001142A9" w:rsidTr="00CE1BE8">
        <w:trPr>
          <w:jc w:val="center"/>
        </w:trPr>
        <w:tc>
          <w:tcPr>
            <w:tcW w:w="745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277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362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  <w:tc>
          <w:tcPr>
            <w:tcW w:w="1616" w:type="pct"/>
          </w:tcPr>
          <w:p w:rsidR="00EC439C" w:rsidRPr="001142A9" w:rsidRDefault="00EC439C" w:rsidP="00CE1BE8">
            <w:pPr>
              <w:topLinePunct/>
              <w:adjustRightInd w:val="0"/>
              <w:snapToGrid w:val="0"/>
              <w:spacing w:line="300" w:lineRule="auto"/>
              <w:rPr>
                <w:lang w:val="x-none"/>
              </w:rPr>
            </w:pPr>
          </w:p>
        </w:tc>
      </w:tr>
    </w:tbl>
    <w:p w:rsidR="00EC439C" w:rsidRDefault="00EC439C" w:rsidP="00B654D2">
      <w:pPr>
        <w:topLinePunct/>
        <w:adjustRightInd w:val="0"/>
        <w:snapToGrid w:val="0"/>
        <w:spacing w:line="300" w:lineRule="auto"/>
        <w:rPr>
          <w:color w:val="FF0000"/>
          <w:szCs w:val="21"/>
          <w:lang w:val="x-none"/>
        </w:rPr>
      </w:pPr>
      <w:r w:rsidRPr="000347AD">
        <w:rPr>
          <w:rFonts w:hint="eastAsia"/>
          <w:color w:val="FF0000"/>
          <w:szCs w:val="21"/>
          <w:lang w:val="x-none"/>
        </w:rPr>
        <w:t>【注意】</w:t>
      </w:r>
      <w:r w:rsidRPr="000347AD">
        <w:rPr>
          <w:color w:val="FF0000"/>
          <w:szCs w:val="21"/>
          <w:lang w:val="x-none"/>
        </w:rPr>
        <w:t>该表格可自行增加更多的行</w:t>
      </w:r>
    </w:p>
    <w:p w:rsidR="000D6BCD" w:rsidRDefault="000D6BCD" w:rsidP="00B654D2">
      <w:pPr>
        <w:topLinePunct/>
        <w:adjustRightInd w:val="0"/>
        <w:snapToGrid w:val="0"/>
        <w:spacing w:line="300" w:lineRule="auto"/>
        <w:rPr>
          <w:color w:val="FF0000"/>
          <w:szCs w:val="21"/>
          <w:lang w:val="x-none"/>
        </w:rPr>
      </w:pPr>
    </w:p>
    <w:p w:rsidR="00EC439C" w:rsidRPr="001142A9" w:rsidRDefault="00EC439C" w:rsidP="00B84FE2">
      <w:pPr>
        <w:topLinePunct/>
        <w:adjustRightInd w:val="0"/>
        <w:snapToGrid w:val="0"/>
        <w:spacing w:line="300" w:lineRule="auto"/>
        <w:ind w:leftChars="200" w:left="420"/>
        <w:rPr>
          <w:b/>
          <w:sz w:val="24"/>
          <w:lang w:val="x-none"/>
        </w:rPr>
      </w:pPr>
      <w:r w:rsidRPr="001142A9">
        <w:rPr>
          <w:b/>
          <w:sz w:val="24"/>
          <w:lang w:val="x-none"/>
        </w:rPr>
        <w:t>（</w:t>
      </w:r>
      <w:r>
        <w:rPr>
          <w:rFonts w:hint="eastAsia"/>
          <w:b/>
          <w:sz w:val="24"/>
          <w:lang w:val="x-none"/>
        </w:rPr>
        <w:t>3</w:t>
      </w:r>
      <w:r w:rsidRPr="001142A9">
        <w:rPr>
          <w:b/>
          <w:sz w:val="24"/>
          <w:lang w:val="x-none"/>
        </w:rPr>
        <w:t>）</w:t>
      </w:r>
      <w:r>
        <w:rPr>
          <w:rFonts w:hint="eastAsia"/>
          <w:b/>
          <w:sz w:val="24"/>
          <w:lang w:val="x-none"/>
        </w:rPr>
        <w:t>结对</w:t>
      </w:r>
      <w:r w:rsidR="00F71361">
        <w:rPr>
          <w:rFonts w:hint="eastAsia"/>
          <w:b/>
          <w:sz w:val="24"/>
          <w:lang w:val="x-none"/>
        </w:rPr>
        <w:t>开发</w:t>
      </w:r>
      <w:r>
        <w:rPr>
          <w:b/>
          <w:sz w:val="24"/>
          <w:lang w:val="x-none"/>
        </w:rPr>
        <w:t>工作</w:t>
      </w:r>
      <w:r>
        <w:rPr>
          <w:rFonts w:hint="eastAsia"/>
          <w:b/>
          <w:sz w:val="24"/>
          <w:lang w:val="x-none"/>
        </w:rPr>
        <w:t>现场照片</w:t>
      </w:r>
    </w:p>
    <w:p w:rsidR="00EC439C" w:rsidRDefault="00EC439C" w:rsidP="00CD1624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请其他同学帮助拍摄结对</w:t>
      </w:r>
      <w:r w:rsidR="00F71361">
        <w:rPr>
          <w:rFonts w:hint="eastAsia"/>
          <w:sz w:val="24"/>
          <w:lang w:val="x-none"/>
        </w:rPr>
        <w:t>开发</w:t>
      </w:r>
      <w:r>
        <w:rPr>
          <w:rFonts w:hint="eastAsia"/>
          <w:sz w:val="24"/>
          <w:lang w:val="x-none"/>
        </w:rPr>
        <w:t>现场照片至少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张。</w:t>
      </w:r>
    </w:p>
    <w:p w:rsidR="00EC439C" w:rsidRDefault="00FC59D5" w:rsidP="00CD1624">
      <w:pPr>
        <w:topLinePunc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>
            <wp:extent cx="2453005" cy="1833880"/>
            <wp:effectExtent l="0" t="0" r="0" b="0"/>
            <wp:docPr id="3" name="Picture 5" descr="13071045_wL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3071045_wLh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39C">
        <w:t xml:space="preserve">     </w:t>
      </w:r>
      <w:r>
        <w:rPr>
          <w:noProof/>
        </w:rPr>
        <w:drawing>
          <wp:inline distT="0" distB="0" distL="0" distR="0">
            <wp:extent cx="2472055" cy="1847850"/>
            <wp:effectExtent l="0" t="0" r="0" b="0"/>
            <wp:docPr id="2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9C" w:rsidRPr="00B84FE2" w:rsidRDefault="00EC439C" w:rsidP="00CD1624">
      <w:pPr>
        <w:jc w:val="center"/>
      </w:pPr>
      <w:r w:rsidRPr="000347AD">
        <w:rPr>
          <w:rFonts w:hint="eastAsia"/>
          <w:szCs w:val="21"/>
          <w:lang w:val="x-none"/>
        </w:rPr>
        <w:t>结对</w:t>
      </w:r>
      <w:r>
        <w:rPr>
          <w:rFonts w:hint="eastAsia"/>
          <w:szCs w:val="21"/>
          <w:lang w:val="x-none"/>
        </w:rPr>
        <w:t>开发</w:t>
      </w:r>
      <w:r w:rsidRPr="00B84FE2">
        <w:rPr>
          <w:rFonts w:hint="eastAsia"/>
        </w:rPr>
        <w:t>现场照片</w:t>
      </w:r>
      <w:r w:rsidRPr="00B84FE2">
        <w:rPr>
          <w:rFonts w:hint="eastAsia"/>
        </w:rPr>
        <w:t>1</w:t>
      </w:r>
      <w:r>
        <w:t xml:space="preserve">             </w:t>
      </w:r>
      <w:r w:rsidRPr="000347AD">
        <w:rPr>
          <w:rFonts w:hint="eastAsia"/>
          <w:szCs w:val="21"/>
          <w:lang w:val="x-none"/>
        </w:rPr>
        <w:t>结对</w:t>
      </w:r>
      <w:r>
        <w:rPr>
          <w:rFonts w:hint="eastAsia"/>
          <w:szCs w:val="21"/>
          <w:lang w:val="x-none"/>
        </w:rPr>
        <w:t>开发</w:t>
      </w:r>
      <w:r w:rsidRPr="00B84FE2">
        <w:rPr>
          <w:rFonts w:hint="eastAsia"/>
        </w:rPr>
        <w:t>现场照片</w:t>
      </w:r>
      <w:r>
        <w:rPr>
          <w:rFonts w:hint="eastAsia"/>
        </w:rPr>
        <w:t>2</w:t>
      </w:r>
    </w:p>
    <w:p w:rsidR="00EC439C" w:rsidRDefault="00A04035" w:rsidP="00B654D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9" w:name="_Toc9010659"/>
      <w:r>
        <w:rPr>
          <w:rFonts w:hint="eastAsia"/>
          <w:sz w:val="32"/>
          <w:szCs w:val="32"/>
          <w:lang w:eastAsia="zh-CN"/>
        </w:rPr>
        <w:t>实验</w:t>
      </w:r>
      <w:r w:rsidR="00EC439C" w:rsidRPr="001142A9">
        <w:rPr>
          <w:sz w:val="32"/>
          <w:szCs w:val="32"/>
          <w:lang w:eastAsia="zh-CN"/>
        </w:rPr>
        <w:t>总结</w:t>
      </w:r>
      <w:bookmarkEnd w:id="19"/>
    </w:p>
    <w:p w:rsidR="00A04035" w:rsidRPr="00F71361" w:rsidRDefault="00A04035" w:rsidP="00A04035">
      <w:pPr>
        <w:rPr>
          <w:color w:val="FF0000"/>
          <w:lang w:val="x-none"/>
        </w:rPr>
      </w:pPr>
      <w:r w:rsidRPr="00F71361">
        <w:rPr>
          <w:rFonts w:hint="eastAsia"/>
          <w:color w:val="FF0000"/>
          <w:lang w:val="x-none"/>
        </w:rPr>
        <w:t>【</w:t>
      </w:r>
      <w:r w:rsidR="00F71361" w:rsidRPr="00F71361">
        <w:rPr>
          <w:rFonts w:hint="eastAsia"/>
          <w:color w:val="FF0000"/>
          <w:lang w:val="x-none"/>
        </w:rPr>
        <w:t>本实验的收获与不足，对</w:t>
      </w:r>
      <w:r w:rsidR="00B704C5">
        <w:rPr>
          <w:rFonts w:hint="eastAsia"/>
          <w:color w:val="FF0000"/>
          <w:lang w:val="x-none"/>
        </w:rPr>
        <w:t>计算层软件架构中各种问题的</w:t>
      </w:r>
      <w:r w:rsidR="00F71361" w:rsidRPr="00F71361">
        <w:rPr>
          <w:rFonts w:hint="eastAsia"/>
          <w:color w:val="FF0000"/>
          <w:lang w:val="x-none"/>
        </w:rPr>
        <w:t>理解</w:t>
      </w:r>
      <w:r w:rsidR="00B704C5">
        <w:rPr>
          <w:rFonts w:hint="eastAsia"/>
          <w:color w:val="FF0000"/>
          <w:lang w:val="x-none"/>
        </w:rPr>
        <w:t>和认识</w:t>
      </w:r>
      <w:r w:rsidRPr="00F71361">
        <w:rPr>
          <w:rFonts w:hint="eastAsia"/>
          <w:color w:val="FF0000"/>
          <w:lang w:val="x-none"/>
        </w:rPr>
        <w:t>】</w:t>
      </w:r>
      <w:bookmarkEnd w:id="2"/>
    </w:p>
    <w:sectPr w:rsidR="00A04035" w:rsidRPr="00F71361" w:rsidSect="008B3182">
      <w:headerReference w:type="first" r:id="rId4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32B5" w:rsidRDefault="007132B5">
      <w:r>
        <w:separator/>
      </w:r>
    </w:p>
  </w:endnote>
  <w:endnote w:type="continuationSeparator" w:id="0">
    <w:p w:rsidR="007132B5" w:rsidRDefault="00713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827CF2" w:rsidRDefault="00827CF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D56E27">
      <w:rPr>
        <w:rStyle w:val="a3"/>
        <w:noProof/>
      </w:rPr>
      <w:t>3</w:t>
    </w:r>
    <w:r>
      <w:rPr>
        <w:rStyle w:val="a3"/>
      </w:rPr>
      <w:fldChar w:fldCharType="end"/>
    </w:r>
  </w:p>
  <w:p w:rsidR="00827CF2" w:rsidRDefault="00827CF2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27CF2" w:rsidRDefault="00827CF2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827CF2" w:rsidRDefault="00827CF2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32B5" w:rsidRDefault="007132B5">
      <w:r>
        <w:separator/>
      </w:r>
    </w:p>
  </w:footnote>
  <w:footnote w:type="continuationSeparator" w:id="0">
    <w:p w:rsidR="007132B5" w:rsidRDefault="007132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Pr="00491356" w:rsidRDefault="00827CF2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架构与中间件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>
      <w:rPr>
        <w:sz w:val="21"/>
        <w:szCs w:val="21"/>
        <w:lang w:eastAsia="zh-CN"/>
      </w:rPr>
      <w:t>3</w:t>
    </w:r>
    <w:r>
      <w:rPr>
        <w:rFonts w:hint="eastAsia"/>
        <w:sz w:val="21"/>
        <w:szCs w:val="21"/>
        <w:lang w:eastAsia="zh-CN"/>
      </w:rPr>
      <w:t>：数据层软件架构实验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CF2" w:rsidRDefault="00827CF2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2552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2AE60509"/>
    <w:multiLevelType w:val="hybridMultilevel"/>
    <w:tmpl w:val="426EC88C"/>
    <w:lvl w:ilvl="0" w:tplc="22AC7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AF3541"/>
    <w:multiLevelType w:val="hybridMultilevel"/>
    <w:tmpl w:val="58BEF42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B170748"/>
    <w:multiLevelType w:val="hybridMultilevel"/>
    <w:tmpl w:val="16C86734"/>
    <w:lvl w:ilvl="0" w:tplc="ACF011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7608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34D0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D8C7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6C9A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699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54BE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BCC0A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9ECF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17"/>
  </w:num>
  <w:num w:numId="17">
    <w:abstractNumId w:val="21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20"/>
  </w:num>
  <w:num w:numId="21">
    <w:abstractNumId w:val="15"/>
  </w:num>
  <w:num w:numId="22">
    <w:abstractNumId w:val="22"/>
  </w:num>
  <w:num w:numId="23">
    <w:abstractNumId w:val="18"/>
  </w:num>
  <w:num w:numId="24">
    <w:abstractNumId w:val="2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5C1"/>
    <w:rsid w:val="00013453"/>
    <w:rsid w:val="000148C5"/>
    <w:rsid w:val="0002008B"/>
    <w:rsid w:val="000263BD"/>
    <w:rsid w:val="00031495"/>
    <w:rsid w:val="0003364B"/>
    <w:rsid w:val="000347AD"/>
    <w:rsid w:val="00060706"/>
    <w:rsid w:val="00081B5F"/>
    <w:rsid w:val="000912D9"/>
    <w:rsid w:val="000A2391"/>
    <w:rsid w:val="000B4230"/>
    <w:rsid w:val="000B42C9"/>
    <w:rsid w:val="000B5AC5"/>
    <w:rsid w:val="000C073B"/>
    <w:rsid w:val="000C73D0"/>
    <w:rsid w:val="000D4F83"/>
    <w:rsid w:val="000D6BCD"/>
    <w:rsid w:val="000E1FD5"/>
    <w:rsid w:val="000E33F3"/>
    <w:rsid w:val="000F6CAD"/>
    <w:rsid w:val="001047F3"/>
    <w:rsid w:val="00105FA5"/>
    <w:rsid w:val="001134AA"/>
    <w:rsid w:val="001142A9"/>
    <w:rsid w:val="0012170D"/>
    <w:rsid w:val="001352C3"/>
    <w:rsid w:val="0014295B"/>
    <w:rsid w:val="00155AC8"/>
    <w:rsid w:val="00172A27"/>
    <w:rsid w:val="001771F0"/>
    <w:rsid w:val="001838C0"/>
    <w:rsid w:val="00193BC5"/>
    <w:rsid w:val="001B6F3A"/>
    <w:rsid w:val="001C36EE"/>
    <w:rsid w:val="001C7D3E"/>
    <w:rsid w:val="001D6C34"/>
    <w:rsid w:val="001E04E2"/>
    <w:rsid w:val="001E1AE0"/>
    <w:rsid w:val="001E224E"/>
    <w:rsid w:val="001E4AEB"/>
    <w:rsid w:val="001F16F7"/>
    <w:rsid w:val="00200BDE"/>
    <w:rsid w:val="0022187E"/>
    <w:rsid w:val="00226B79"/>
    <w:rsid w:val="00227D93"/>
    <w:rsid w:val="0024555C"/>
    <w:rsid w:val="0026148B"/>
    <w:rsid w:val="00270EA0"/>
    <w:rsid w:val="00295F70"/>
    <w:rsid w:val="002C765E"/>
    <w:rsid w:val="002D024B"/>
    <w:rsid w:val="002F1552"/>
    <w:rsid w:val="002F5522"/>
    <w:rsid w:val="00303AC9"/>
    <w:rsid w:val="0031372B"/>
    <w:rsid w:val="00317FF7"/>
    <w:rsid w:val="00321ECC"/>
    <w:rsid w:val="00330773"/>
    <w:rsid w:val="0034509E"/>
    <w:rsid w:val="00346EB9"/>
    <w:rsid w:val="00350E99"/>
    <w:rsid w:val="00356DDD"/>
    <w:rsid w:val="00362B87"/>
    <w:rsid w:val="0036308E"/>
    <w:rsid w:val="00366AE5"/>
    <w:rsid w:val="0038726B"/>
    <w:rsid w:val="003906F7"/>
    <w:rsid w:val="00392E41"/>
    <w:rsid w:val="003931DE"/>
    <w:rsid w:val="003A44C2"/>
    <w:rsid w:val="003A45AB"/>
    <w:rsid w:val="003B26BD"/>
    <w:rsid w:val="003C54BA"/>
    <w:rsid w:val="003D01AC"/>
    <w:rsid w:val="003E34AE"/>
    <w:rsid w:val="003F1CA5"/>
    <w:rsid w:val="00412589"/>
    <w:rsid w:val="00413BF9"/>
    <w:rsid w:val="0041441A"/>
    <w:rsid w:val="004207CF"/>
    <w:rsid w:val="00423C22"/>
    <w:rsid w:val="004268A0"/>
    <w:rsid w:val="0043160C"/>
    <w:rsid w:val="00443C5B"/>
    <w:rsid w:val="00446F03"/>
    <w:rsid w:val="00464AF5"/>
    <w:rsid w:val="0048239E"/>
    <w:rsid w:val="00491356"/>
    <w:rsid w:val="004A0091"/>
    <w:rsid w:val="004B51E1"/>
    <w:rsid w:val="004D7C3D"/>
    <w:rsid w:val="004E229E"/>
    <w:rsid w:val="00517544"/>
    <w:rsid w:val="00523D6F"/>
    <w:rsid w:val="0052746E"/>
    <w:rsid w:val="005512BD"/>
    <w:rsid w:val="00563A6E"/>
    <w:rsid w:val="005748C1"/>
    <w:rsid w:val="00576A67"/>
    <w:rsid w:val="00593FAD"/>
    <w:rsid w:val="005B31AD"/>
    <w:rsid w:val="005B5F0E"/>
    <w:rsid w:val="005B6D11"/>
    <w:rsid w:val="005C3497"/>
    <w:rsid w:val="005D248A"/>
    <w:rsid w:val="005D6BF5"/>
    <w:rsid w:val="00604BC0"/>
    <w:rsid w:val="00616F2E"/>
    <w:rsid w:val="006176DF"/>
    <w:rsid w:val="006201AD"/>
    <w:rsid w:val="006208A7"/>
    <w:rsid w:val="006213A3"/>
    <w:rsid w:val="00622693"/>
    <w:rsid w:val="00624F5E"/>
    <w:rsid w:val="006278E5"/>
    <w:rsid w:val="006365F2"/>
    <w:rsid w:val="0067415C"/>
    <w:rsid w:val="00677727"/>
    <w:rsid w:val="00693C13"/>
    <w:rsid w:val="006A7186"/>
    <w:rsid w:val="006B02F0"/>
    <w:rsid w:val="006D13B8"/>
    <w:rsid w:val="006D3BE9"/>
    <w:rsid w:val="006E0F93"/>
    <w:rsid w:val="006E28E0"/>
    <w:rsid w:val="006F6EDF"/>
    <w:rsid w:val="00702A96"/>
    <w:rsid w:val="007031F7"/>
    <w:rsid w:val="00704134"/>
    <w:rsid w:val="007132B5"/>
    <w:rsid w:val="00714DC3"/>
    <w:rsid w:val="007262F6"/>
    <w:rsid w:val="00755C38"/>
    <w:rsid w:val="00767B2F"/>
    <w:rsid w:val="00771CE5"/>
    <w:rsid w:val="00772D4F"/>
    <w:rsid w:val="00784874"/>
    <w:rsid w:val="00785F3B"/>
    <w:rsid w:val="00790DD3"/>
    <w:rsid w:val="007A559A"/>
    <w:rsid w:val="007A5957"/>
    <w:rsid w:val="007B5466"/>
    <w:rsid w:val="007B5A43"/>
    <w:rsid w:val="007B7135"/>
    <w:rsid w:val="007E4523"/>
    <w:rsid w:val="007E7842"/>
    <w:rsid w:val="007E7FFD"/>
    <w:rsid w:val="007F5B9B"/>
    <w:rsid w:val="00814F27"/>
    <w:rsid w:val="00825B90"/>
    <w:rsid w:val="00827CF2"/>
    <w:rsid w:val="008309B3"/>
    <w:rsid w:val="00851819"/>
    <w:rsid w:val="00861C0F"/>
    <w:rsid w:val="00867422"/>
    <w:rsid w:val="008676E8"/>
    <w:rsid w:val="00872EAA"/>
    <w:rsid w:val="00875978"/>
    <w:rsid w:val="008766C1"/>
    <w:rsid w:val="0088157F"/>
    <w:rsid w:val="00884DC2"/>
    <w:rsid w:val="008A0829"/>
    <w:rsid w:val="008A1BFE"/>
    <w:rsid w:val="008B3182"/>
    <w:rsid w:val="008B6D56"/>
    <w:rsid w:val="008B796D"/>
    <w:rsid w:val="008D6CE1"/>
    <w:rsid w:val="008D752D"/>
    <w:rsid w:val="008F5AAB"/>
    <w:rsid w:val="009156CE"/>
    <w:rsid w:val="00933726"/>
    <w:rsid w:val="00934F33"/>
    <w:rsid w:val="00955689"/>
    <w:rsid w:val="009727EB"/>
    <w:rsid w:val="00972E79"/>
    <w:rsid w:val="0098374C"/>
    <w:rsid w:val="00986D0B"/>
    <w:rsid w:val="009B338D"/>
    <w:rsid w:val="009B65A5"/>
    <w:rsid w:val="009C0108"/>
    <w:rsid w:val="009C694E"/>
    <w:rsid w:val="009D0D74"/>
    <w:rsid w:val="009F638C"/>
    <w:rsid w:val="00A04035"/>
    <w:rsid w:val="00A31E4C"/>
    <w:rsid w:val="00A360DC"/>
    <w:rsid w:val="00A446C6"/>
    <w:rsid w:val="00A510CF"/>
    <w:rsid w:val="00A601CF"/>
    <w:rsid w:val="00A642A4"/>
    <w:rsid w:val="00A671A3"/>
    <w:rsid w:val="00A742A7"/>
    <w:rsid w:val="00A75C8C"/>
    <w:rsid w:val="00A83B8E"/>
    <w:rsid w:val="00A85F0B"/>
    <w:rsid w:val="00AA4E13"/>
    <w:rsid w:val="00AA5321"/>
    <w:rsid w:val="00AE2350"/>
    <w:rsid w:val="00AE5ECC"/>
    <w:rsid w:val="00AF43B1"/>
    <w:rsid w:val="00AF4B06"/>
    <w:rsid w:val="00B01F14"/>
    <w:rsid w:val="00B07651"/>
    <w:rsid w:val="00B21A36"/>
    <w:rsid w:val="00B30C84"/>
    <w:rsid w:val="00B503B5"/>
    <w:rsid w:val="00B56E81"/>
    <w:rsid w:val="00B654D2"/>
    <w:rsid w:val="00B65740"/>
    <w:rsid w:val="00B704C5"/>
    <w:rsid w:val="00B84FE2"/>
    <w:rsid w:val="00B921DC"/>
    <w:rsid w:val="00BA46F6"/>
    <w:rsid w:val="00BB6CB3"/>
    <w:rsid w:val="00BD01DD"/>
    <w:rsid w:val="00BD11F3"/>
    <w:rsid w:val="00BD4272"/>
    <w:rsid w:val="00BD4A50"/>
    <w:rsid w:val="00BE17E7"/>
    <w:rsid w:val="00C00923"/>
    <w:rsid w:val="00C060DF"/>
    <w:rsid w:val="00C230D3"/>
    <w:rsid w:val="00C252B0"/>
    <w:rsid w:val="00C272D6"/>
    <w:rsid w:val="00C30D3E"/>
    <w:rsid w:val="00C3366C"/>
    <w:rsid w:val="00C34F60"/>
    <w:rsid w:val="00C5519F"/>
    <w:rsid w:val="00C60061"/>
    <w:rsid w:val="00C6791A"/>
    <w:rsid w:val="00C71BC1"/>
    <w:rsid w:val="00C722C4"/>
    <w:rsid w:val="00C84181"/>
    <w:rsid w:val="00C8627F"/>
    <w:rsid w:val="00CA7DA0"/>
    <w:rsid w:val="00CC7138"/>
    <w:rsid w:val="00CD1624"/>
    <w:rsid w:val="00CD1928"/>
    <w:rsid w:val="00CD442C"/>
    <w:rsid w:val="00CD584D"/>
    <w:rsid w:val="00CD77EE"/>
    <w:rsid w:val="00CE0C3A"/>
    <w:rsid w:val="00CE1BE8"/>
    <w:rsid w:val="00CF6DD4"/>
    <w:rsid w:val="00CF7AF4"/>
    <w:rsid w:val="00D040C8"/>
    <w:rsid w:val="00D042E0"/>
    <w:rsid w:val="00D1431F"/>
    <w:rsid w:val="00D520AF"/>
    <w:rsid w:val="00D538B5"/>
    <w:rsid w:val="00D538EB"/>
    <w:rsid w:val="00D56E27"/>
    <w:rsid w:val="00D56E77"/>
    <w:rsid w:val="00D61324"/>
    <w:rsid w:val="00D66775"/>
    <w:rsid w:val="00D70CCB"/>
    <w:rsid w:val="00D73964"/>
    <w:rsid w:val="00D90286"/>
    <w:rsid w:val="00DA0594"/>
    <w:rsid w:val="00DA14B3"/>
    <w:rsid w:val="00DA47C8"/>
    <w:rsid w:val="00DD54B1"/>
    <w:rsid w:val="00DD5DC3"/>
    <w:rsid w:val="00E073C3"/>
    <w:rsid w:val="00E16FC0"/>
    <w:rsid w:val="00E265CF"/>
    <w:rsid w:val="00E268D7"/>
    <w:rsid w:val="00E461E0"/>
    <w:rsid w:val="00E535D2"/>
    <w:rsid w:val="00E541B7"/>
    <w:rsid w:val="00E66AD2"/>
    <w:rsid w:val="00E76F36"/>
    <w:rsid w:val="00E82712"/>
    <w:rsid w:val="00E93452"/>
    <w:rsid w:val="00EA0E3D"/>
    <w:rsid w:val="00EB2E19"/>
    <w:rsid w:val="00EC0BE2"/>
    <w:rsid w:val="00EC439C"/>
    <w:rsid w:val="00EF1A77"/>
    <w:rsid w:val="00EF287C"/>
    <w:rsid w:val="00F32A1C"/>
    <w:rsid w:val="00F406B3"/>
    <w:rsid w:val="00F639EF"/>
    <w:rsid w:val="00F71361"/>
    <w:rsid w:val="00F779BF"/>
    <w:rsid w:val="00F82071"/>
    <w:rsid w:val="00F94D5F"/>
    <w:rsid w:val="00F96C28"/>
    <w:rsid w:val="00FA4787"/>
    <w:rsid w:val="00FA5845"/>
    <w:rsid w:val="00FB726D"/>
    <w:rsid w:val="00FB7CC7"/>
    <w:rsid w:val="00FC4791"/>
    <w:rsid w:val="00FC59D5"/>
    <w:rsid w:val="00FC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73A27A"/>
  <w15:chartTrackingRefBased/>
  <w15:docId w15:val="{FB86D995-1F4F-46FD-95F9-950A8A64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1624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文本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文本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TOC1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TOC3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E1FD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A4E13"/>
    <w:rPr>
      <w:b/>
      <w:bCs/>
      <w:kern w:val="2"/>
      <w:sz w:val="32"/>
      <w:szCs w:val="32"/>
    </w:rPr>
  </w:style>
  <w:style w:type="paragraph" w:styleId="af3">
    <w:name w:val="Normal (Web)"/>
    <w:basedOn w:val="a"/>
    <w:uiPriority w:val="99"/>
    <w:unhideWhenUsed/>
    <w:rsid w:val="00AA4E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2569">
          <w:marLeft w:val="403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860">
          <w:marLeft w:val="403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757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92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33981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79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067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13283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437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798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06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42388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single" w:sz="6" w:space="4" w:color="CCCCCC"/>
                                                            <w:left w:val="single" w:sz="6" w:space="4" w:color="CCCCCC"/>
                                                            <w:bottom w:val="single" w:sz="6" w:space="4" w:color="CCCCCC"/>
                                                            <w:right w:val="single" w:sz="6" w:space="4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9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77DF0-0385-4EA1-A328-DA51DBD0D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15</Pages>
  <Words>1118</Words>
  <Characters>6378</Characters>
  <Application>Microsoft Office Word</Application>
  <DocSecurity>0</DocSecurity>
  <PresentationFormat/>
  <Lines>53</Lines>
  <Paragraphs>14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7482</CharactersWithSpaces>
  <SharedDoc>false</SharedDoc>
  <HLinks>
    <vt:vector size="72" baseType="variant">
      <vt:variant>
        <vt:i4>2359302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_Toc4777536</vt:lpwstr>
      </vt:variant>
      <vt:variant>
        <vt:i4>2359302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_Toc4777535</vt:lpwstr>
      </vt:variant>
      <vt:variant>
        <vt:i4>2359302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_Toc4777534</vt:lpwstr>
      </vt:variant>
      <vt:variant>
        <vt:i4>2359302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_Toc4777533</vt:lpwstr>
      </vt:variant>
      <vt:variant>
        <vt:i4>2359302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_Toc4777532</vt:lpwstr>
      </vt:variant>
      <vt:variant>
        <vt:i4>2359302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_Toc4777531</vt:lpwstr>
      </vt:variant>
      <vt:variant>
        <vt:i4>2359302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_Toc4777530</vt:lpwstr>
      </vt:variant>
      <vt:variant>
        <vt:i4>2424838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_Toc4777529</vt:lpwstr>
      </vt:variant>
      <vt:variant>
        <vt:i4>2424838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_Toc4777528</vt:lpwstr>
      </vt:variant>
      <vt:variant>
        <vt:i4>2424838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_Toc4777527</vt:lpwstr>
      </vt:variant>
      <vt:variant>
        <vt:i4>2424838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_Toc4777526</vt:lpwstr>
      </vt:variant>
      <vt:variant>
        <vt:i4>2424838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_Toc4777525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石昊</cp:lastModifiedBy>
  <cp:revision>50</cp:revision>
  <cp:lastPrinted>2008-09-02T05:16:00Z</cp:lastPrinted>
  <dcterms:created xsi:type="dcterms:W3CDTF">2019-04-18T05:19:00Z</dcterms:created>
  <dcterms:modified xsi:type="dcterms:W3CDTF">2019-05-31T10:01:00Z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